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rPr>
          <w:sz w:val="13"/>
        </w:rPr>
      </w:pPr>
    </w:p>
    <w:p>
      <w:pPr>
        <w:pStyle w:val="6"/>
        <w:ind w:left="440"/>
        <w:rPr>
          <w:sz w:val="20"/>
        </w:rPr>
      </w:pPr>
      <w:r>
        <w:rPr>
          <w:sz w:val="20"/>
        </w:rPr>
        <w:drawing>
          <wp:inline distT="0" distB="0" distL="0" distR="0">
            <wp:extent cx="5307330" cy="181038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32" cstate="print"/>
                    <a:stretch>
                      <a:fillRect/>
                    </a:stretch>
                  </pic:blipFill>
                  <pic:spPr>
                    <a:xfrm>
                      <a:off x="0" y="0"/>
                      <a:ext cx="5307360" cy="1810511"/>
                    </a:xfrm>
                    <a:prstGeom prst="rect">
                      <a:avLst/>
                    </a:prstGeom>
                  </pic:spPr>
                </pic:pic>
              </a:graphicData>
            </a:graphic>
          </wp:inline>
        </w:drawing>
      </w:r>
    </w:p>
    <w:p>
      <w:pPr>
        <w:pStyle w:val="6"/>
        <w:rPr>
          <w:sz w:val="20"/>
        </w:rPr>
      </w:pPr>
    </w:p>
    <w:p>
      <w:pPr>
        <w:pStyle w:val="6"/>
        <w:rPr>
          <w:sz w:val="20"/>
        </w:rPr>
      </w:pPr>
    </w:p>
    <w:p>
      <w:pPr>
        <w:pStyle w:val="6"/>
        <w:rPr>
          <w:sz w:val="20"/>
        </w:rPr>
      </w:pPr>
    </w:p>
    <w:p>
      <w:pPr>
        <w:pStyle w:val="6"/>
        <w:rPr>
          <w:sz w:val="20"/>
        </w:rPr>
      </w:pPr>
    </w:p>
    <w:p>
      <w:pPr>
        <w:keepNext w:val="0"/>
        <w:keepLines w:val="0"/>
        <w:widowControl/>
        <w:suppressLineNumbers w:val="0"/>
        <w:jc w:val="center"/>
      </w:pPr>
      <w:r>
        <w:rPr>
          <w:rFonts w:hint="default" w:ascii="Times New Roman" w:hAnsi="Times New Roman" w:eastAsia="SimSun" w:cs="Times New Roman"/>
          <w:b/>
          <w:bCs/>
          <w:color w:val="000000"/>
          <w:kern w:val="0"/>
          <w:sz w:val="40"/>
          <w:szCs w:val="40"/>
          <w:lang w:val="en-US" w:eastAsia="zh-CN" w:bidi="ar"/>
        </w:rPr>
        <w:t>EXPERT SYSTEM FOR VISUALLY</w:t>
      </w:r>
    </w:p>
    <w:p>
      <w:pPr>
        <w:keepNext w:val="0"/>
        <w:keepLines w:val="0"/>
        <w:widowControl/>
        <w:suppressLineNumbers w:val="0"/>
        <w:jc w:val="center"/>
      </w:pPr>
      <w:r>
        <w:rPr>
          <w:rFonts w:hint="default" w:ascii="Times New Roman" w:hAnsi="Times New Roman" w:eastAsia="SimSun" w:cs="Times New Roman"/>
          <w:b/>
          <w:bCs/>
          <w:color w:val="000000"/>
          <w:kern w:val="0"/>
          <w:sz w:val="40"/>
          <w:szCs w:val="40"/>
          <w:lang w:val="en-US" w:eastAsia="zh-CN" w:bidi="ar"/>
        </w:rPr>
        <w:t>CHALLENGED USING AI</w:t>
      </w:r>
    </w:p>
    <w:p>
      <w:pPr>
        <w:pStyle w:val="6"/>
        <w:spacing w:before="6"/>
        <w:rPr>
          <w:b/>
          <w:sz w:val="49"/>
        </w:rPr>
      </w:pPr>
    </w:p>
    <w:p>
      <w:pPr>
        <w:spacing w:before="1"/>
        <w:ind w:left="533" w:right="954" w:firstLine="0"/>
        <w:jc w:val="center"/>
        <w:rPr>
          <w:sz w:val="32"/>
        </w:rPr>
      </w:pPr>
      <w:r>
        <w:rPr>
          <w:sz w:val="32"/>
        </w:rPr>
        <w:t>by</w:t>
      </w:r>
    </w:p>
    <w:p>
      <w:pPr>
        <w:pStyle w:val="6"/>
        <w:spacing w:before="10"/>
        <w:rPr>
          <w:sz w:val="47"/>
        </w:rPr>
      </w:pPr>
    </w:p>
    <w:p>
      <w:pPr>
        <w:spacing w:before="0"/>
        <w:ind w:left="2657" w:right="3080" w:firstLine="0"/>
        <w:jc w:val="center"/>
        <w:rPr>
          <w:sz w:val="32"/>
        </w:rPr>
      </w:pPr>
      <w:r>
        <w:rPr>
          <w:rFonts w:hint="default"/>
          <w:sz w:val="32"/>
          <w:lang w:val="en-US"/>
        </w:rPr>
        <w:t>Adarsh Verma</w:t>
      </w:r>
      <w:r>
        <w:rPr>
          <w:sz w:val="32"/>
        </w:rPr>
        <w:t xml:space="preserve"> (21471</w:t>
      </w:r>
      <w:r>
        <w:rPr>
          <w:rFonts w:hint="default"/>
          <w:sz w:val="32"/>
          <w:lang w:val="en-US"/>
        </w:rPr>
        <w:t>02</w:t>
      </w:r>
      <w:r>
        <w:rPr>
          <w:sz w:val="32"/>
        </w:rPr>
        <w:t>)</w:t>
      </w:r>
      <w:r>
        <w:rPr>
          <w:spacing w:val="1"/>
          <w:sz w:val="32"/>
        </w:rPr>
        <w:t xml:space="preserve"> </w:t>
      </w:r>
      <w:r>
        <w:rPr>
          <w:rFonts w:hint="default"/>
          <w:spacing w:val="1"/>
          <w:sz w:val="32"/>
          <w:lang w:val="en-US"/>
        </w:rPr>
        <w:t>Amber Ujjwal Linda</w:t>
      </w:r>
      <w:r>
        <w:rPr>
          <w:spacing w:val="-6"/>
          <w:sz w:val="32"/>
        </w:rPr>
        <w:t xml:space="preserve"> </w:t>
      </w:r>
      <w:r>
        <w:rPr>
          <w:sz w:val="32"/>
        </w:rPr>
        <w:t>(21471</w:t>
      </w:r>
      <w:r>
        <w:rPr>
          <w:rFonts w:hint="default"/>
          <w:sz w:val="32"/>
          <w:lang w:val="en-US"/>
        </w:rPr>
        <w:t>04</w:t>
      </w:r>
      <w:r>
        <w:rPr>
          <w:sz w:val="32"/>
        </w:rPr>
        <w:t>)</w:t>
      </w:r>
      <w:r>
        <w:rPr>
          <w:spacing w:val="-77"/>
          <w:sz w:val="32"/>
        </w:rPr>
        <w:t xml:space="preserve"> </w:t>
      </w:r>
      <w:r>
        <w:rPr>
          <w:rFonts w:hint="default"/>
          <w:spacing w:val="-77"/>
          <w:sz w:val="32"/>
          <w:lang w:val="en-US"/>
        </w:rPr>
        <w:t>A</w:t>
      </w:r>
      <w:r>
        <w:rPr>
          <w:spacing w:val="-1"/>
          <w:sz w:val="32"/>
        </w:rPr>
        <w:t xml:space="preserve"> </w:t>
      </w:r>
      <w:r>
        <w:rPr>
          <w:rFonts w:hint="default"/>
          <w:spacing w:val="-1"/>
          <w:sz w:val="32"/>
          <w:lang w:val="en-US"/>
        </w:rPr>
        <w:t>nkur Sharma</w:t>
      </w:r>
      <w:r>
        <w:rPr>
          <w:sz w:val="32"/>
        </w:rPr>
        <w:t>(21471</w:t>
      </w:r>
      <w:r>
        <w:rPr>
          <w:rFonts w:hint="default"/>
          <w:sz w:val="32"/>
          <w:lang w:val="en-US"/>
        </w:rPr>
        <w:t>05</w:t>
      </w:r>
      <w:r>
        <w:rPr>
          <w:sz w:val="32"/>
        </w:rPr>
        <w:t>)</w:t>
      </w:r>
    </w:p>
    <w:p>
      <w:pPr>
        <w:pStyle w:val="6"/>
        <w:rPr>
          <w:sz w:val="34"/>
        </w:rPr>
      </w:pPr>
    </w:p>
    <w:p>
      <w:pPr>
        <w:pStyle w:val="6"/>
        <w:spacing w:before="9"/>
        <w:rPr>
          <w:sz w:val="46"/>
        </w:rPr>
      </w:pPr>
    </w:p>
    <w:p>
      <w:pPr>
        <w:spacing w:before="0"/>
        <w:ind w:left="533" w:right="954" w:firstLine="0"/>
        <w:jc w:val="center"/>
        <w:rPr>
          <w:sz w:val="32"/>
        </w:rPr>
      </w:pPr>
      <w:r>
        <w:rPr>
          <w:sz w:val="32"/>
        </w:rPr>
        <w:t>Under</w:t>
      </w:r>
      <w:r>
        <w:rPr>
          <w:spacing w:val="-4"/>
          <w:sz w:val="32"/>
        </w:rPr>
        <w:t xml:space="preserve"> </w:t>
      </w:r>
      <w:r>
        <w:rPr>
          <w:sz w:val="32"/>
        </w:rPr>
        <w:t>the guidance</w:t>
      </w:r>
      <w:r>
        <w:rPr>
          <w:spacing w:val="-3"/>
          <w:sz w:val="32"/>
        </w:rPr>
        <w:t xml:space="preserve"> </w:t>
      </w:r>
      <w:r>
        <w:rPr>
          <w:sz w:val="32"/>
        </w:rPr>
        <w:t>of</w:t>
      </w:r>
    </w:p>
    <w:p>
      <w:pPr>
        <w:pStyle w:val="6"/>
        <w:spacing w:before="10"/>
        <w:rPr>
          <w:sz w:val="31"/>
        </w:rPr>
      </w:pPr>
    </w:p>
    <w:p>
      <w:pPr>
        <w:keepNext w:val="0"/>
        <w:keepLines w:val="0"/>
        <w:widowControl/>
        <w:suppressLineNumbers w:val="0"/>
        <w:jc w:val="center"/>
      </w:pPr>
      <w:r>
        <w:rPr>
          <w:rFonts w:hint="default" w:ascii="Times New Roman" w:hAnsi="Times New Roman" w:eastAsia="SimSun" w:cs="Times New Roman"/>
          <w:b/>
          <w:bCs/>
          <w:color w:val="000000"/>
          <w:kern w:val="0"/>
          <w:sz w:val="31"/>
          <w:szCs w:val="31"/>
          <w:lang w:val="en-US" w:eastAsia="zh-CN" w:bidi="ar"/>
        </w:rPr>
        <w:t>Dr. THIRUNAVUKKARASU V</w:t>
      </w:r>
    </w:p>
    <w:p>
      <w:pPr>
        <w:pStyle w:val="2"/>
        <w:spacing w:before="0"/>
        <w:ind w:right="958" w:firstLine="0"/>
        <w:jc w:val="center"/>
      </w:pPr>
    </w:p>
    <w:p>
      <w:pPr>
        <w:pStyle w:val="6"/>
        <w:rPr>
          <w:b/>
          <w:sz w:val="34"/>
        </w:rPr>
      </w:pPr>
    </w:p>
    <w:p>
      <w:pPr>
        <w:pStyle w:val="6"/>
        <w:spacing w:before="10"/>
        <w:rPr>
          <w:b/>
          <w:sz w:val="32"/>
        </w:rPr>
      </w:pPr>
    </w:p>
    <w:p>
      <w:pPr>
        <w:spacing w:before="1"/>
        <w:ind w:left="533" w:right="966" w:firstLine="0"/>
        <w:jc w:val="center"/>
        <w:rPr>
          <w:sz w:val="30"/>
        </w:rPr>
      </w:pPr>
      <w:r>
        <w:rPr>
          <w:sz w:val="30"/>
        </w:rPr>
        <w:t>A</w:t>
      </w:r>
      <w:r>
        <w:rPr>
          <w:spacing w:val="-4"/>
          <w:sz w:val="30"/>
        </w:rPr>
        <w:t xml:space="preserve"> </w:t>
      </w:r>
      <w:r>
        <w:rPr>
          <w:sz w:val="30"/>
        </w:rPr>
        <w:t>Project</w:t>
      </w:r>
      <w:r>
        <w:rPr>
          <w:spacing w:val="-3"/>
          <w:sz w:val="30"/>
        </w:rPr>
        <w:t xml:space="preserve"> </w:t>
      </w:r>
      <w:r>
        <w:rPr>
          <w:sz w:val="30"/>
        </w:rPr>
        <w:t>report</w:t>
      </w:r>
      <w:r>
        <w:rPr>
          <w:spacing w:val="-3"/>
          <w:sz w:val="30"/>
        </w:rPr>
        <w:t xml:space="preserve"> </w:t>
      </w:r>
      <w:r>
        <w:rPr>
          <w:sz w:val="30"/>
        </w:rPr>
        <w:t>submitted</w:t>
      </w:r>
      <w:r>
        <w:rPr>
          <w:spacing w:val="-3"/>
          <w:sz w:val="30"/>
        </w:rPr>
        <w:t xml:space="preserve"> </w:t>
      </w:r>
      <w:r>
        <w:rPr>
          <w:sz w:val="30"/>
        </w:rPr>
        <w:t>in</w:t>
      </w:r>
      <w:r>
        <w:rPr>
          <w:spacing w:val="-3"/>
          <w:sz w:val="30"/>
        </w:rPr>
        <w:t xml:space="preserve"> </w:t>
      </w:r>
      <w:r>
        <w:rPr>
          <w:sz w:val="30"/>
        </w:rPr>
        <w:t>partial</w:t>
      </w:r>
      <w:r>
        <w:rPr>
          <w:spacing w:val="-3"/>
          <w:sz w:val="30"/>
        </w:rPr>
        <w:t xml:space="preserve"> </w:t>
      </w:r>
      <w:r>
        <w:rPr>
          <w:sz w:val="30"/>
        </w:rPr>
        <w:t>fulfilment</w:t>
      </w:r>
      <w:r>
        <w:rPr>
          <w:spacing w:val="-3"/>
          <w:sz w:val="30"/>
        </w:rPr>
        <w:t xml:space="preserve"> </w:t>
      </w:r>
      <w:r>
        <w:rPr>
          <w:sz w:val="30"/>
        </w:rPr>
        <w:t>of</w:t>
      </w:r>
      <w:r>
        <w:rPr>
          <w:spacing w:val="-1"/>
          <w:sz w:val="30"/>
        </w:rPr>
        <w:t xml:space="preserve"> </w:t>
      </w:r>
      <w:r>
        <w:rPr>
          <w:sz w:val="30"/>
        </w:rPr>
        <w:t>the</w:t>
      </w:r>
      <w:r>
        <w:rPr>
          <w:spacing w:val="-1"/>
          <w:sz w:val="30"/>
        </w:rPr>
        <w:t xml:space="preserve"> </w:t>
      </w:r>
      <w:r>
        <w:rPr>
          <w:sz w:val="30"/>
        </w:rPr>
        <w:t>requirements</w:t>
      </w:r>
      <w:r>
        <w:rPr>
          <w:spacing w:val="-3"/>
          <w:sz w:val="30"/>
        </w:rPr>
        <w:t xml:space="preserve"> </w:t>
      </w:r>
      <w:r>
        <w:rPr>
          <w:sz w:val="30"/>
        </w:rPr>
        <w:t>for</w:t>
      </w:r>
      <w:r>
        <w:rPr>
          <w:spacing w:val="-72"/>
          <w:sz w:val="30"/>
        </w:rPr>
        <w:t xml:space="preserve"> </w:t>
      </w:r>
      <w:r>
        <w:rPr>
          <w:sz w:val="30"/>
        </w:rPr>
        <w:t>the award of the degree of Master of Computer Applications of</w:t>
      </w:r>
      <w:r>
        <w:rPr>
          <w:spacing w:val="1"/>
          <w:sz w:val="30"/>
        </w:rPr>
        <w:t xml:space="preserve"> </w:t>
      </w:r>
      <w:r>
        <w:rPr>
          <w:sz w:val="30"/>
        </w:rPr>
        <w:t>CHRIST</w:t>
      </w:r>
      <w:r>
        <w:rPr>
          <w:spacing w:val="-2"/>
          <w:sz w:val="30"/>
        </w:rPr>
        <w:t xml:space="preserve"> </w:t>
      </w:r>
      <w:r>
        <w:rPr>
          <w:sz w:val="30"/>
        </w:rPr>
        <w:t>(Deemed</w:t>
      </w:r>
      <w:r>
        <w:rPr>
          <w:spacing w:val="-1"/>
          <w:sz w:val="30"/>
        </w:rPr>
        <w:t xml:space="preserve"> </w:t>
      </w:r>
      <w:r>
        <w:rPr>
          <w:sz w:val="30"/>
        </w:rPr>
        <w:t>to</w:t>
      </w:r>
      <w:r>
        <w:rPr>
          <w:spacing w:val="-1"/>
          <w:sz w:val="30"/>
        </w:rPr>
        <w:t xml:space="preserve"> </w:t>
      </w:r>
      <w:r>
        <w:rPr>
          <w:sz w:val="30"/>
        </w:rPr>
        <w:t>be</w:t>
      </w:r>
      <w:r>
        <w:rPr>
          <w:spacing w:val="1"/>
          <w:sz w:val="30"/>
        </w:rPr>
        <w:t xml:space="preserve"> </w:t>
      </w:r>
      <w:r>
        <w:rPr>
          <w:sz w:val="30"/>
        </w:rPr>
        <w:t>University)</w:t>
      </w:r>
    </w:p>
    <w:p>
      <w:pPr>
        <w:spacing w:before="279"/>
        <w:ind w:left="4120" w:right="4539" w:firstLine="0"/>
        <w:jc w:val="center"/>
        <w:rPr>
          <w:sz w:val="28"/>
        </w:rPr>
      </w:pPr>
      <w:r>
        <w:rPr>
          <w:sz w:val="28"/>
        </w:rPr>
        <w:t>Dec -</w:t>
      </w:r>
      <w:r>
        <w:rPr>
          <w:spacing w:val="-3"/>
          <w:sz w:val="28"/>
        </w:rPr>
        <w:t xml:space="preserve"> </w:t>
      </w:r>
      <w:r>
        <w:rPr>
          <w:sz w:val="28"/>
        </w:rPr>
        <w:t>2022</w:t>
      </w:r>
    </w:p>
    <w:p>
      <w:pPr>
        <w:spacing w:after="0"/>
        <w:jc w:val="center"/>
        <w:rPr>
          <w:sz w:val="28"/>
        </w:rPr>
        <w:sectPr>
          <w:headerReference r:id="rId5" w:type="default"/>
          <w:footerReference r:id="rId6" w:type="default"/>
          <w:type w:val="continuous"/>
          <w:pgSz w:w="12240" w:h="15840"/>
          <w:pgMar w:top="1520" w:right="580" w:bottom="1660" w:left="1720" w:header="192" w:footer="1466" w:gutter="0"/>
          <w:pgNumType w:start="1"/>
          <w:cols w:space="720" w:num="1"/>
        </w:sectPr>
      </w:pPr>
    </w:p>
    <w:p>
      <w:pPr>
        <w:pStyle w:val="6"/>
        <w:spacing w:before="1"/>
        <w:rPr>
          <w:sz w:val="5"/>
        </w:rPr>
      </w:pPr>
    </w:p>
    <w:p>
      <w:pPr>
        <w:pStyle w:val="6"/>
        <w:ind w:left="440"/>
        <w:rPr>
          <w:sz w:val="20"/>
        </w:rPr>
      </w:pPr>
      <w:r>
        <w:rPr>
          <w:sz w:val="20"/>
        </w:rPr>
        <w:drawing>
          <wp:inline distT="0" distB="0" distL="0" distR="0">
            <wp:extent cx="5309235" cy="1885950"/>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33" cstate="print"/>
                    <a:stretch>
                      <a:fillRect/>
                    </a:stretch>
                  </pic:blipFill>
                  <pic:spPr>
                    <a:xfrm>
                      <a:off x="0" y="0"/>
                      <a:ext cx="5309791" cy="1885950"/>
                    </a:xfrm>
                    <a:prstGeom prst="rect">
                      <a:avLst/>
                    </a:prstGeom>
                  </pic:spPr>
                </pic:pic>
              </a:graphicData>
            </a:graphic>
          </wp:inline>
        </w:drawing>
      </w:r>
    </w:p>
    <w:p>
      <w:pPr>
        <w:pStyle w:val="11"/>
        <w:rPr>
          <w:u w:val="none"/>
        </w:rPr>
      </w:pPr>
      <w:r>
        <w:rPr>
          <w:u w:val="thick"/>
        </w:rPr>
        <w:t>CERTIFICATE</w:t>
      </w:r>
    </w:p>
    <w:p>
      <w:pPr>
        <w:pStyle w:val="6"/>
        <w:rPr>
          <w:sz w:val="20"/>
        </w:rPr>
      </w:pPr>
    </w:p>
    <w:p>
      <w:pPr>
        <w:pStyle w:val="6"/>
        <w:rPr>
          <w:sz w:val="20"/>
        </w:rPr>
      </w:pPr>
    </w:p>
    <w:p>
      <w:pPr>
        <w:pStyle w:val="6"/>
        <w:rPr>
          <w:sz w:val="20"/>
        </w:rPr>
      </w:pPr>
    </w:p>
    <w:p>
      <w:pPr>
        <w:pStyle w:val="6"/>
        <w:jc w:val="both"/>
        <w:rPr>
          <w:rFonts w:hint="default"/>
          <w:i/>
          <w:iCs/>
          <w:spacing w:val="-1"/>
          <w:sz w:val="32"/>
          <w:szCs w:val="28"/>
        </w:rPr>
      </w:pPr>
      <w:r>
        <w:rPr>
          <w:rFonts w:hint="default"/>
          <w:i/>
          <w:iCs/>
          <w:spacing w:val="-1"/>
          <w:sz w:val="32"/>
          <w:szCs w:val="28"/>
        </w:rPr>
        <w:t xml:space="preserve">This is to certify that the report titled </w:t>
      </w:r>
      <w:r>
        <w:rPr>
          <w:rFonts w:hint="default"/>
          <w:b/>
          <w:bCs/>
          <w:i/>
          <w:iCs/>
          <w:spacing w:val="-1"/>
          <w:sz w:val="32"/>
          <w:szCs w:val="28"/>
          <w:lang w:val="en-US" w:eastAsia="zh-CN"/>
        </w:rPr>
        <w:t>EXPERT SYSTEM FOR VISUALLY CHALLENGED</w:t>
      </w:r>
      <w:r>
        <w:rPr>
          <w:rFonts w:hint="default"/>
          <w:b/>
          <w:bCs/>
          <w:i/>
          <w:iCs/>
          <w:spacing w:val="-1"/>
          <w:sz w:val="32"/>
          <w:szCs w:val="28"/>
          <w:lang w:val="en-IN" w:eastAsia="zh-CN"/>
        </w:rPr>
        <w:t xml:space="preserve"> STUDENTS</w:t>
      </w:r>
      <w:r>
        <w:rPr>
          <w:rFonts w:hint="default"/>
          <w:b/>
          <w:bCs/>
          <w:i/>
          <w:iCs/>
          <w:spacing w:val="-1"/>
          <w:sz w:val="32"/>
          <w:szCs w:val="28"/>
          <w:lang w:val="en-US" w:eastAsia="zh-CN"/>
        </w:rPr>
        <w:t xml:space="preserve"> USING A</w:t>
      </w:r>
      <w:r>
        <w:rPr>
          <w:rFonts w:hint="default"/>
          <w:b/>
          <w:bCs/>
          <w:i/>
          <w:iCs/>
          <w:spacing w:val="-1"/>
          <w:sz w:val="32"/>
          <w:szCs w:val="28"/>
          <w:lang w:val="en-IN" w:eastAsia="zh-CN"/>
        </w:rPr>
        <w:t xml:space="preserve">RTIFICIAL </w:t>
      </w:r>
      <w:r>
        <w:rPr>
          <w:rFonts w:hint="default"/>
          <w:b/>
          <w:bCs/>
          <w:i/>
          <w:iCs/>
          <w:spacing w:val="-1"/>
          <w:sz w:val="32"/>
          <w:szCs w:val="28"/>
          <w:lang w:val="en-US" w:eastAsia="zh-CN"/>
        </w:rPr>
        <w:t>I</w:t>
      </w:r>
      <w:r>
        <w:rPr>
          <w:rFonts w:hint="default"/>
          <w:b/>
          <w:bCs/>
          <w:i/>
          <w:iCs/>
          <w:spacing w:val="-1"/>
          <w:sz w:val="32"/>
          <w:szCs w:val="28"/>
          <w:lang w:val="en-IN" w:eastAsia="zh-CN"/>
        </w:rPr>
        <w:t>NTELEGENCE</w:t>
      </w:r>
      <w:r>
        <w:rPr>
          <w:rFonts w:hint="default"/>
          <w:i/>
          <w:iCs/>
          <w:spacing w:val="-1"/>
          <w:sz w:val="32"/>
          <w:szCs w:val="28"/>
          <w:lang w:val="en-US" w:eastAsia="zh-CN"/>
        </w:rPr>
        <w:t xml:space="preserve"> </w:t>
      </w:r>
      <w:r>
        <w:rPr>
          <w:rFonts w:hint="default"/>
          <w:i/>
          <w:iCs/>
          <w:spacing w:val="-1"/>
          <w:sz w:val="32"/>
          <w:szCs w:val="28"/>
        </w:rPr>
        <w:t>is a bonafide record of work done by</w:t>
      </w:r>
      <w:r>
        <w:rPr>
          <w:rFonts w:hint="default"/>
          <w:i/>
          <w:iCs/>
          <w:spacing w:val="-1"/>
          <w:sz w:val="32"/>
          <w:szCs w:val="28"/>
          <w:lang w:val="en-US"/>
        </w:rPr>
        <w:t xml:space="preserve"> </w:t>
      </w:r>
      <w:r>
        <w:rPr>
          <w:rFonts w:hint="default"/>
          <w:b/>
          <w:bCs/>
          <w:i/>
          <w:iCs/>
          <w:spacing w:val="-1"/>
          <w:sz w:val="32"/>
          <w:szCs w:val="28"/>
          <w:lang w:val="en-US"/>
        </w:rPr>
        <w:t>Adarsh Verma</w:t>
      </w:r>
      <w:r>
        <w:rPr>
          <w:rFonts w:hint="default"/>
          <w:b/>
          <w:bCs/>
          <w:i/>
          <w:iCs/>
          <w:spacing w:val="-1"/>
          <w:sz w:val="32"/>
          <w:szCs w:val="28"/>
        </w:rPr>
        <w:t xml:space="preserve"> (21471</w:t>
      </w:r>
      <w:r>
        <w:rPr>
          <w:rFonts w:hint="default"/>
          <w:b/>
          <w:bCs/>
          <w:i/>
          <w:iCs/>
          <w:spacing w:val="-1"/>
          <w:sz w:val="32"/>
          <w:szCs w:val="28"/>
          <w:lang w:val="en-US"/>
        </w:rPr>
        <w:t>02</w:t>
      </w:r>
      <w:r>
        <w:rPr>
          <w:rFonts w:hint="default"/>
          <w:b/>
          <w:bCs/>
          <w:i/>
          <w:iCs/>
          <w:spacing w:val="-1"/>
          <w:sz w:val="32"/>
          <w:szCs w:val="28"/>
        </w:rPr>
        <w:t>)</w:t>
      </w:r>
      <w:r>
        <w:rPr>
          <w:rFonts w:hint="default"/>
          <w:b/>
          <w:bCs/>
          <w:i/>
          <w:iCs/>
          <w:spacing w:val="-1"/>
          <w:sz w:val="32"/>
          <w:szCs w:val="28"/>
          <w:lang w:val="en-US"/>
        </w:rPr>
        <w:t>, Amber Ujjwal Linda</w:t>
      </w:r>
      <w:r>
        <w:rPr>
          <w:rFonts w:hint="default"/>
          <w:b/>
          <w:bCs/>
          <w:i/>
          <w:iCs/>
          <w:spacing w:val="-1"/>
          <w:sz w:val="32"/>
          <w:szCs w:val="28"/>
        </w:rPr>
        <w:t xml:space="preserve"> (21471</w:t>
      </w:r>
      <w:r>
        <w:rPr>
          <w:rFonts w:hint="default"/>
          <w:b/>
          <w:bCs/>
          <w:i/>
          <w:iCs/>
          <w:spacing w:val="-1"/>
          <w:sz w:val="32"/>
          <w:szCs w:val="28"/>
          <w:lang w:val="en-US"/>
        </w:rPr>
        <w:t>04</w:t>
      </w:r>
      <w:r>
        <w:rPr>
          <w:rFonts w:hint="default"/>
          <w:b/>
          <w:bCs/>
          <w:i/>
          <w:iCs/>
          <w:spacing w:val="-1"/>
          <w:sz w:val="32"/>
          <w:szCs w:val="28"/>
        </w:rPr>
        <w:t xml:space="preserve">) </w:t>
      </w:r>
      <w:r>
        <w:rPr>
          <w:rFonts w:hint="default"/>
          <w:b/>
          <w:bCs/>
          <w:i/>
          <w:iCs/>
          <w:spacing w:val="-1"/>
          <w:sz w:val="32"/>
          <w:szCs w:val="28"/>
          <w:lang w:val="en-US"/>
        </w:rPr>
        <w:t xml:space="preserve">,  </w:t>
      </w:r>
      <w:r>
        <w:rPr>
          <w:rFonts w:hint="default"/>
          <w:b/>
          <w:bCs/>
          <w:i/>
          <w:iCs/>
          <w:spacing w:val="-1"/>
          <w:sz w:val="32"/>
          <w:szCs w:val="28"/>
          <w:lang w:val="en-IN"/>
        </w:rPr>
        <w:t xml:space="preserve">   </w:t>
      </w:r>
      <w:r>
        <w:rPr>
          <w:rFonts w:hint="default"/>
          <w:b/>
          <w:bCs/>
          <w:i/>
          <w:iCs/>
          <w:spacing w:val="-1"/>
          <w:sz w:val="32"/>
          <w:szCs w:val="28"/>
          <w:lang w:val="en-US"/>
        </w:rPr>
        <w:t>Ankur Sharma</w:t>
      </w:r>
      <w:r>
        <w:rPr>
          <w:rFonts w:hint="default"/>
          <w:b/>
          <w:bCs/>
          <w:i/>
          <w:iCs/>
          <w:spacing w:val="-1"/>
          <w:sz w:val="32"/>
          <w:szCs w:val="28"/>
          <w:lang w:val="en-IN"/>
        </w:rPr>
        <w:t xml:space="preserve"> </w:t>
      </w:r>
      <w:r>
        <w:rPr>
          <w:rFonts w:hint="default"/>
          <w:b/>
          <w:bCs/>
          <w:i/>
          <w:iCs/>
          <w:spacing w:val="-1"/>
          <w:sz w:val="32"/>
          <w:szCs w:val="28"/>
        </w:rPr>
        <w:t>(21471</w:t>
      </w:r>
      <w:r>
        <w:rPr>
          <w:rFonts w:hint="default"/>
          <w:b/>
          <w:bCs/>
          <w:i/>
          <w:iCs/>
          <w:spacing w:val="-1"/>
          <w:sz w:val="32"/>
          <w:szCs w:val="28"/>
          <w:lang w:val="en-US"/>
        </w:rPr>
        <w:t>05</w:t>
      </w:r>
      <w:r>
        <w:rPr>
          <w:rFonts w:hint="default"/>
          <w:b/>
          <w:bCs/>
          <w:i/>
          <w:iCs/>
          <w:spacing w:val="-1"/>
          <w:sz w:val="32"/>
          <w:szCs w:val="28"/>
        </w:rPr>
        <w:t>)</w:t>
      </w:r>
      <w:r>
        <w:rPr>
          <w:rFonts w:hint="default"/>
          <w:i/>
          <w:iCs/>
          <w:spacing w:val="-1"/>
          <w:sz w:val="32"/>
          <w:szCs w:val="28"/>
        </w:rPr>
        <w:t xml:space="preserve"> of CHRIST (Deemed to be University), Bengaluru, in partial fulfillment of the requirements of V Trimester MCA during the year 2022.</w:t>
      </w:r>
    </w:p>
    <w:p>
      <w:pPr>
        <w:pStyle w:val="6"/>
        <w:ind w:left="720" w:leftChars="0" w:firstLine="720" w:firstLineChars="0"/>
        <w:rPr>
          <w:rFonts w:hint="default"/>
          <w:spacing w:val="-1"/>
          <w:sz w:val="28"/>
        </w:rPr>
      </w:pPr>
    </w:p>
    <w:tbl>
      <w:tblPr>
        <w:tblStyle w:val="16"/>
        <w:tblpPr w:leftFromText="180" w:rightFromText="180" w:vertAnchor="text" w:horzAnchor="page" w:tblpX="1899" w:tblpY="473"/>
        <w:tblOverlap w:val="never"/>
        <w:tblW w:w="8747" w:type="dxa"/>
        <w:tblInd w:w="0" w:type="dxa"/>
        <w:tblLayout w:type="fixed"/>
        <w:tblCellMar>
          <w:top w:w="0" w:type="dxa"/>
          <w:left w:w="0" w:type="dxa"/>
          <w:bottom w:w="0" w:type="dxa"/>
          <w:right w:w="0" w:type="dxa"/>
        </w:tblCellMar>
      </w:tblPr>
      <w:tblGrid>
        <w:gridCol w:w="2884"/>
        <w:gridCol w:w="2338"/>
        <w:gridCol w:w="3525"/>
      </w:tblGrid>
      <w:tr>
        <w:tblPrEx>
          <w:tblCellMar>
            <w:top w:w="0" w:type="dxa"/>
            <w:left w:w="0" w:type="dxa"/>
            <w:bottom w:w="0" w:type="dxa"/>
            <w:right w:w="0" w:type="dxa"/>
          </w:tblCellMar>
        </w:tblPrEx>
        <w:trPr>
          <w:trHeight w:val="706" w:hRule="atLeast"/>
        </w:trPr>
        <w:tc>
          <w:tcPr>
            <w:tcW w:w="2884" w:type="dxa"/>
          </w:tcPr>
          <w:p>
            <w:pPr>
              <w:spacing w:after="0" w:line="240" w:lineRule="auto"/>
              <w:ind w:left="850" w:right="567"/>
              <w:rPr>
                <w:rFonts w:ascii="Times New Roman" w:hAnsi="Times New Roman" w:cs="Times New Roman"/>
                <w:sz w:val="28"/>
                <w:szCs w:val="28"/>
                <w:lang w:val="en-US"/>
              </w:rPr>
            </w:pPr>
            <w:r>
              <w:rPr>
                <w:rFonts w:ascii="Times New Roman" w:hAnsi="Times New Roman" w:eastAsia="Times New Roman" w:cs="Times New Roman"/>
                <w:b/>
                <w:sz w:val="28"/>
                <w:szCs w:val="28"/>
                <w:lang w:val="en-US"/>
              </w:rPr>
              <w:t xml:space="preserve">Head of the Department </w:t>
            </w:r>
          </w:p>
        </w:tc>
        <w:tc>
          <w:tcPr>
            <w:tcW w:w="5863" w:type="dxa"/>
            <w:gridSpan w:val="2"/>
          </w:tcPr>
          <w:p>
            <w:pPr>
              <w:spacing w:after="0" w:line="240" w:lineRule="auto"/>
              <w:ind w:left="850" w:right="567"/>
              <w:rPr>
                <w:rFonts w:ascii="Times New Roman" w:hAnsi="Times New Roman" w:cs="Times New Roman"/>
                <w:sz w:val="28"/>
                <w:szCs w:val="28"/>
                <w:lang w:val="en-US"/>
              </w:rPr>
            </w:pPr>
            <w:r>
              <w:rPr>
                <w:rFonts w:ascii="Times New Roman" w:hAnsi="Times New Roman" w:eastAsia="Times New Roman" w:cs="Times New Roman"/>
                <w:b/>
                <w:sz w:val="28"/>
                <w:szCs w:val="28"/>
                <w:lang w:val="en-US"/>
              </w:rPr>
              <w:t xml:space="preserve">     Faculty In charge</w:t>
            </w:r>
          </w:p>
        </w:tc>
      </w:tr>
      <w:tr>
        <w:tblPrEx>
          <w:tblCellMar>
            <w:top w:w="0" w:type="dxa"/>
            <w:left w:w="0" w:type="dxa"/>
            <w:bottom w:w="0" w:type="dxa"/>
            <w:right w:w="0" w:type="dxa"/>
          </w:tblCellMar>
        </w:tblPrEx>
        <w:trPr>
          <w:trHeight w:val="512" w:hRule="atLeast"/>
        </w:trPr>
        <w:tc>
          <w:tcPr>
            <w:tcW w:w="2884" w:type="dxa"/>
          </w:tcPr>
          <w:p>
            <w:pPr>
              <w:spacing w:after="0" w:line="240" w:lineRule="auto"/>
              <w:ind w:left="850" w:right="567"/>
              <w:rPr>
                <w:rFonts w:ascii="Times New Roman" w:hAnsi="Times New Roman" w:cs="Times New Roman"/>
                <w:sz w:val="28"/>
                <w:szCs w:val="28"/>
                <w:lang w:val="en-US"/>
              </w:rPr>
            </w:pPr>
            <w:r>
              <w:rPr>
                <w:rFonts w:ascii="Times New Roman" w:hAnsi="Times New Roman" w:eastAsia="Times New Roman" w:cs="Times New Roman"/>
                <w:sz w:val="28"/>
                <w:szCs w:val="28"/>
                <w:lang w:val="en-US"/>
              </w:rPr>
              <w:t>Valued-by:</w:t>
            </w:r>
          </w:p>
        </w:tc>
        <w:tc>
          <w:tcPr>
            <w:tcW w:w="2338" w:type="dxa"/>
          </w:tcPr>
          <w:p>
            <w:pPr>
              <w:spacing w:after="0" w:line="240" w:lineRule="auto"/>
              <w:ind w:right="567"/>
              <w:jc w:val="left"/>
              <w:rPr>
                <w:rFonts w:ascii="Times New Roman" w:hAnsi="Times New Roman" w:cs="Times New Roman"/>
                <w:sz w:val="28"/>
                <w:szCs w:val="28"/>
                <w:lang w:val="en-US"/>
              </w:rPr>
            </w:pPr>
            <w:r>
              <w:rPr>
                <w:rFonts w:ascii="Times New Roman" w:hAnsi="Times New Roman" w:eastAsia="Times New Roman" w:cs="Times New Roman"/>
                <w:sz w:val="28"/>
                <w:szCs w:val="28"/>
              </w:rPr>
              <w:t>F</w:t>
            </w:r>
            <w:r>
              <w:rPr>
                <w:rFonts w:ascii="Times New Roman" w:hAnsi="Times New Roman" w:eastAsia="Times New Roman" w:cs="Times New Roman"/>
                <w:sz w:val="28"/>
                <w:szCs w:val="28"/>
                <w:lang w:val="en-US"/>
              </w:rPr>
              <w:t>aculty In-charge:</w:t>
            </w:r>
          </w:p>
        </w:tc>
        <w:tc>
          <w:tcPr>
            <w:tcW w:w="3525" w:type="dxa"/>
            <w:vAlign w:val="center"/>
          </w:tcPr>
          <w:p>
            <w:pPr>
              <w:spacing w:after="0" w:line="240" w:lineRule="auto"/>
              <w:ind w:right="567"/>
              <w:jc w:val="both"/>
              <w:rPr>
                <w:rFonts w:ascii="Times New Roman" w:hAnsi="Times New Roman" w:cs="Times New Roman"/>
                <w:sz w:val="28"/>
                <w:szCs w:val="28"/>
                <w:lang w:val="en-US"/>
              </w:rPr>
            </w:pPr>
            <w:r>
              <w:rPr>
                <w:rFonts w:hint="default" w:ascii="Times New Roman" w:hAnsi="Times New Roman"/>
                <w:sz w:val="28"/>
                <w:szCs w:val="28"/>
                <w:lang w:val="en-US"/>
              </w:rPr>
              <w:t>Dr.THIRUNAVUKKARASU</w:t>
            </w:r>
          </w:p>
        </w:tc>
      </w:tr>
      <w:tr>
        <w:tblPrEx>
          <w:tblCellMar>
            <w:top w:w="0" w:type="dxa"/>
            <w:left w:w="0" w:type="dxa"/>
            <w:bottom w:w="0" w:type="dxa"/>
            <w:right w:w="0" w:type="dxa"/>
          </w:tblCellMar>
        </w:tblPrEx>
        <w:trPr>
          <w:trHeight w:val="712" w:hRule="atLeast"/>
        </w:trPr>
        <w:tc>
          <w:tcPr>
            <w:tcW w:w="2884" w:type="dxa"/>
          </w:tcPr>
          <w:p>
            <w:pPr>
              <w:spacing w:after="0" w:line="240" w:lineRule="auto"/>
              <w:ind w:left="850" w:right="567"/>
              <w:rPr>
                <w:rFonts w:ascii="Times New Roman" w:hAnsi="Times New Roman" w:cs="Times New Roman"/>
                <w:sz w:val="28"/>
                <w:szCs w:val="28"/>
                <w:lang w:val="en-US"/>
              </w:rPr>
            </w:pPr>
          </w:p>
        </w:tc>
        <w:tc>
          <w:tcPr>
            <w:tcW w:w="2338" w:type="dxa"/>
          </w:tcPr>
          <w:p>
            <w:pPr>
              <w:spacing w:after="0" w:line="240" w:lineRule="auto"/>
              <w:ind w:right="567"/>
              <w:jc w:val="left"/>
              <w:rPr>
                <w:rFonts w:ascii="Times New Roman" w:hAnsi="Times New Roman" w:cs="Times New Roman"/>
                <w:sz w:val="28"/>
                <w:szCs w:val="28"/>
                <w:lang w:val="en-US"/>
              </w:rPr>
            </w:pPr>
            <w:r>
              <w:rPr>
                <w:rFonts w:ascii="Times New Roman" w:hAnsi="Times New Roman" w:eastAsia="Times New Roman" w:cs="Times New Roman"/>
                <w:sz w:val="28"/>
                <w:szCs w:val="28"/>
                <w:lang w:val="en-US"/>
              </w:rPr>
              <w:t>Register Number(s)    :</w:t>
            </w:r>
          </w:p>
        </w:tc>
        <w:tc>
          <w:tcPr>
            <w:tcW w:w="3525" w:type="dxa"/>
            <w:vAlign w:val="bottom"/>
          </w:tcPr>
          <w:p>
            <w:pPr>
              <w:spacing w:after="0" w:line="240" w:lineRule="auto"/>
              <w:ind w:right="567"/>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2147105</w:t>
            </w:r>
          </w:p>
          <w:p>
            <w:pPr>
              <w:spacing w:after="0" w:line="240" w:lineRule="auto"/>
              <w:ind w:right="567"/>
              <w:jc w:val="both"/>
              <w:rPr>
                <w:rFonts w:hint="default" w:ascii="Times New Roman" w:hAnsi="Times New Roman" w:cs="Times New Roman"/>
                <w:sz w:val="28"/>
                <w:szCs w:val="28"/>
                <w:lang w:val="en-US"/>
              </w:rPr>
            </w:pPr>
            <w:r>
              <w:rPr>
                <w:rFonts w:ascii="Times New Roman" w:hAnsi="Times New Roman" w:eastAsia="Times New Roman" w:cs="Times New Roman"/>
                <w:sz w:val="28"/>
                <w:szCs w:val="28"/>
                <w:lang w:val="en-US"/>
              </w:rPr>
              <w:t>21471</w:t>
            </w:r>
            <w:r>
              <w:rPr>
                <w:rFonts w:hint="default" w:ascii="Times New Roman" w:hAnsi="Times New Roman" w:eastAsia="Times New Roman" w:cs="Times New Roman"/>
                <w:sz w:val="28"/>
                <w:szCs w:val="28"/>
                <w:lang w:val="en-US"/>
              </w:rPr>
              <w:t>0</w:t>
            </w:r>
            <w:r>
              <w:rPr>
                <w:rFonts w:ascii="Times New Roman" w:hAnsi="Times New Roman" w:eastAsia="Times New Roman" w:cs="Times New Roman"/>
                <w:sz w:val="28"/>
                <w:szCs w:val="28"/>
                <w:lang w:val="en-US"/>
              </w:rPr>
              <w:t>4</w:t>
            </w:r>
            <w:r>
              <w:rPr>
                <w:rFonts w:ascii="Times New Roman" w:hAnsi="Times New Roman" w:eastAsia="Times New Roman" w:cs="Times New Roman"/>
                <w:sz w:val="28"/>
                <w:szCs w:val="28"/>
                <w:lang w:val="en-US"/>
              </w:rPr>
              <w:br w:type="textWrapping"/>
            </w:r>
            <w:r>
              <w:rPr>
                <w:rFonts w:ascii="Times New Roman" w:hAnsi="Times New Roman" w:cs="Times New Roman"/>
                <w:sz w:val="28"/>
                <w:szCs w:val="28"/>
                <w:lang w:val="en-US"/>
              </w:rPr>
              <w:t>21471</w:t>
            </w:r>
            <w:r>
              <w:rPr>
                <w:rFonts w:hint="default" w:ascii="Times New Roman" w:hAnsi="Times New Roman" w:cs="Times New Roman"/>
                <w:sz w:val="28"/>
                <w:szCs w:val="28"/>
                <w:lang w:val="en-US"/>
              </w:rPr>
              <w:t>02</w:t>
            </w:r>
          </w:p>
        </w:tc>
      </w:tr>
      <w:tr>
        <w:tblPrEx>
          <w:tblCellMar>
            <w:top w:w="0" w:type="dxa"/>
            <w:left w:w="0" w:type="dxa"/>
            <w:bottom w:w="0" w:type="dxa"/>
            <w:right w:w="0" w:type="dxa"/>
          </w:tblCellMar>
        </w:tblPrEx>
        <w:trPr>
          <w:trHeight w:val="1291" w:hRule="atLeast"/>
        </w:trPr>
        <w:tc>
          <w:tcPr>
            <w:tcW w:w="2884" w:type="dxa"/>
          </w:tcPr>
          <w:p>
            <w:pPr>
              <w:spacing w:after="0" w:line="240" w:lineRule="auto"/>
              <w:ind w:left="850" w:right="567"/>
              <w:rPr>
                <w:rFonts w:ascii="Times New Roman" w:hAnsi="Times New Roman" w:cs="Times New Roman"/>
                <w:sz w:val="28"/>
                <w:szCs w:val="28"/>
                <w:lang w:val="en-US"/>
              </w:rPr>
            </w:pPr>
          </w:p>
        </w:tc>
        <w:tc>
          <w:tcPr>
            <w:tcW w:w="2338" w:type="dxa"/>
            <w:vAlign w:val="bottom"/>
          </w:tcPr>
          <w:p>
            <w:pPr>
              <w:spacing w:after="1003" w:line="240" w:lineRule="auto"/>
              <w:ind w:right="567"/>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Examination Centre   :</w:t>
            </w:r>
          </w:p>
        </w:tc>
        <w:tc>
          <w:tcPr>
            <w:tcW w:w="3525" w:type="dxa"/>
          </w:tcPr>
          <w:p>
            <w:pPr>
              <w:spacing w:after="0" w:line="240" w:lineRule="auto"/>
              <w:ind w:right="567"/>
              <w:jc w:val="both"/>
              <w:rPr>
                <w:rFonts w:ascii="Times New Roman" w:hAnsi="Times New Roman" w:cs="Times New Roman"/>
                <w:sz w:val="28"/>
                <w:szCs w:val="28"/>
                <w:lang w:val="en-US"/>
              </w:rPr>
            </w:pPr>
            <w:r>
              <w:rPr>
                <w:rFonts w:ascii="Times New Roman" w:hAnsi="Times New Roman" w:eastAsia="Times New Roman" w:cs="Times New Roman"/>
                <w:sz w:val="28"/>
                <w:szCs w:val="28"/>
                <w:lang w:val="en-US"/>
              </w:rPr>
              <w:t>CHRIST (Deemed to be University)</w:t>
            </w:r>
          </w:p>
        </w:tc>
      </w:tr>
      <w:tr>
        <w:tblPrEx>
          <w:tblCellMar>
            <w:top w:w="0" w:type="dxa"/>
            <w:left w:w="0" w:type="dxa"/>
            <w:bottom w:w="0" w:type="dxa"/>
            <w:right w:w="0" w:type="dxa"/>
          </w:tblCellMar>
        </w:tblPrEx>
        <w:trPr>
          <w:trHeight w:val="572" w:hRule="atLeast"/>
        </w:trPr>
        <w:tc>
          <w:tcPr>
            <w:tcW w:w="2884" w:type="dxa"/>
          </w:tcPr>
          <w:p>
            <w:pPr>
              <w:spacing w:after="0" w:line="240" w:lineRule="auto"/>
              <w:ind w:left="850" w:right="567"/>
              <w:rPr>
                <w:rFonts w:ascii="Times New Roman" w:hAnsi="Times New Roman" w:cs="Times New Roman"/>
                <w:sz w:val="28"/>
                <w:szCs w:val="28"/>
                <w:lang w:val="en-US"/>
              </w:rPr>
            </w:pPr>
          </w:p>
        </w:tc>
        <w:tc>
          <w:tcPr>
            <w:tcW w:w="2338" w:type="dxa"/>
            <w:vAlign w:val="bottom"/>
          </w:tcPr>
          <w:p>
            <w:pPr>
              <w:spacing w:after="0" w:line="240" w:lineRule="auto"/>
              <w:ind w:right="567"/>
              <w:jc w:val="left"/>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Date    :</w:t>
            </w:r>
          </w:p>
          <w:p>
            <w:pPr>
              <w:spacing w:after="0" w:line="240" w:lineRule="auto"/>
              <w:ind w:right="567"/>
              <w:jc w:val="left"/>
              <w:rPr>
                <w:rFonts w:ascii="Times New Roman" w:hAnsi="Times New Roman" w:eastAsia="Times New Roman" w:cs="Times New Roman"/>
                <w:sz w:val="28"/>
                <w:szCs w:val="28"/>
                <w:lang w:val="en-US"/>
              </w:rPr>
            </w:pPr>
          </w:p>
        </w:tc>
        <w:tc>
          <w:tcPr>
            <w:tcW w:w="3525" w:type="dxa"/>
          </w:tcPr>
          <w:p>
            <w:pPr>
              <w:spacing w:after="0" w:line="240" w:lineRule="auto"/>
              <w:ind w:right="567"/>
              <w:rPr>
                <w:rFonts w:ascii="Times New Roman" w:hAnsi="Times New Roman" w:cs="Times New Roman"/>
                <w:sz w:val="28"/>
                <w:szCs w:val="28"/>
                <w:lang w:val="en-US"/>
              </w:rPr>
            </w:pPr>
            <w:r>
              <w:rPr>
                <w:rFonts w:hint="default" w:ascii="Times New Roman" w:hAnsi="Times New Roman" w:cs="Times New Roman"/>
                <w:sz w:val="28"/>
                <w:szCs w:val="28"/>
                <w:lang w:val="en-US"/>
              </w:rPr>
              <w:t>1</w:t>
            </w:r>
            <w:r>
              <w:rPr>
                <w:rFonts w:hint="default" w:ascii="Times New Roman" w:hAnsi="Times New Roman" w:cs="Times New Roman"/>
                <w:sz w:val="28"/>
                <w:szCs w:val="28"/>
                <w:lang w:val="en-IN"/>
              </w:rPr>
              <w:t>7</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IN"/>
              </w:rPr>
              <w:t xml:space="preserve">December </w:t>
            </w:r>
            <w:r>
              <w:rPr>
                <w:rFonts w:hint="default" w:ascii="Times New Roman" w:hAnsi="Times New Roman" w:cs="Times New Roman"/>
                <w:sz w:val="28"/>
                <w:szCs w:val="28"/>
                <w:lang w:val="en-US"/>
              </w:rPr>
              <w:t>2022</w:t>
            </w:r>
          </w:p>
        </w:tc>
      </w:tr>
    </w:tbl>
    <w:p>
      <w:pPr>
        <w:spacing w:after="0"/>
        <w:sectPr>
          <w:pgSz w:w="12240" w:h="15840"/>
          <w:pgMar w:top="1440" w:right="1440" w:bottom="1440" w:left="2160" w:header="192" w:footer="1468" w:gutter="0"/>
          <w:cols w:space="0" w:num="1"/>
          <w:rtlGutter w:val="0"/>
          <w:docGrid w:linePitch="0" w:charSpace="0"/>
        </w:sectPr>
      </w:pPr>
    </w:p>
    <w:p>
      <w:pPr>
        <w:pStyle w:val="6"/>
        <w:rPr>
          <w:sz w:val="20"/>
        </w:rPr>
      </w:pPr>
    </w:p>
    <w:p>
      <w:pPr>
        <w:pStyle w:val="6"/>
        <w:spacing w:before="6"/>
        <w:rPr>
          <w:sz w:val="16"/>
        </w:rPr>
      </w:pPr>
    </w:p>
    <w:p>
      <w:pPr>
        <w:pStyle w:val="2"/>
        <w:ind w:right="958" w:firstLine="0"/>
        <w:jc w:val="center"/>
      </w:pPr>
      <w:r>
        <w:t>ACKNOWLEDGEMENTS</w:t>
      </w:r>
    </w:p>
    <w:p>
      <w:pPr>
        <w:pStyle w:val="6"/>
        <w:rPr>
          <w:b/>
          <w:sz w:val="34"/>
        </w:rPr>
      </w:pPr>
    </w:p>
    <w:p>
      <w:pPr>
        <w:pStyle w:val="6"/>
        <w:rPr>
          <w:b/>
          <w:sz w:val="34"/>
        </w:rPr>
      </w:pPr>
    </w:p>
    <w:p>
      <w:pPr>
        <w:pStyle w:val="6"/>
        <w:spacing w:before="10"/>
        <w:rPr>
          <w:b/>
          <w:sz w:val="28"/>
        </w:rPr>
      </w:pPr>
    </w:p>
    <w:p>
      <w:pPr>
        <w:spacing w:before="0" w:line="360" w:lineRule="auto"/>
        <w:ind w:left="440" w:right="863" w:firstLine="0"/>
        <w:jc w:val="both"/>
        <w:rPr>
          <w:rFonts w:hint="default"/>
          <w:spacing w:val="-1"/>
          <w:sz w:val="28"/>
        </w:rPr>
      </w:pPr>
      <w:r>
        <w:rPr>
          <w:rFonts w:hint="default"/>
          <w:spacing w:val="-1"/>
          <w:sz w:val="28"/>
          <w:lang w:val="en-US"/>
        </w:rPr>
        <w:t>We</w:t>
      </w:r>
      <w:r>
        <w:rPr>
          <w:rFonts w:hint="default"/>
          <w:spacing w:val="-1"/>
          <w:sz w:val="28"/>
        </w:rPr>
        <w:t xml:space="preserve"> woul</w:t>
      </w:r>
      <w:r>
        <w:rPr>
          <w:rFonts w:hint="default"/>
          <w:spacing w:val="-1"/>
          <w:sz w:val="28"/>
          <w:lang w:val="en-US"/>
        </w:rPr>
        <w:t>d</w:t>
      </w:r>
      <w:r>
        <w:rPr>
          <w:rFonts w:hint="default"/>
          <w:spacing w:val="-1"/>
          <w:sz w:val="28"/>
        </w:rPr>
        <w:t xml:space="preserve"> like to express </w:t>
      </w:r>
      <w:r>
        <w:rPr>
          <w:rFonts w:hint="default"/>
          <w:spacing w:val="-1"/>
          <w:sz w:val="28"/>
          <w:lang w:val="en-US"/>
        </w:rPr>
        <w:t>our</w:t>
      </w:r>
      <w:r>
        <w:rPr>
          <w:rFonts w:hint="default"/>
          <w:spacing w:val="-1"/>
          <w:sz w:val="28"/>
        </w:rPr>
        <w:t xml:space="preserve"> gratitude to our Vice-Chancellor, Dr. Fr. Abraham Vettiyankal Mani, Pro-Vice Chancellor Dr.Fr. Joseph CC, our Head of Department(HOD), Dr. Ashok Immanuel V, Coordinator Dr. Shoney Sebastian and the faculty for providing all the required facilities to accomplish the project. </w:t>
      </w:r>
    </w:p>
    <w:p>
      <w:pPr>
        <w:spacing w:before="0" w:line="360" w:lineRule="auto"/>
        <w:ind w:left="440" w:right="863" w:firstLine="0"/>
        <w:jc w:val="both"/>
        <w:rPr>
          <w:rFonts w:hint="default"/>
          <w:spacing w:val="-1"/>
          <w:sz w:val="28"/>
        </w:rPr>
      </w:pPr>
    </w:p>
    <w:p>
      <w:pPr>
        <w:spacing w:before="0" w:line="360" w:lineRule="auto"/>
        <w:ind w:left="440" w:right="863" w:firstLine="0"/>
        <w:jc w:val="both"/>
        <w:rPr>
          <w:rFonts w:hint="default"/>
          <w:spacing w:val="-1"/>
          <w:sz w:val="28"/>
        </w:rPr>
      </w:pPr>
      <w:r>
        <w:rPr>
          <w:rFonts w:hint="default"/>
          <w:spacing w:val="-1"/>
          <w:sz w:val="28"/>
          <w:lang w:val="en-US"/>
        </w:rPr>
        <w:t>We</w:t>
      </w:r>
      <w:r>
        <w:rPr>
          <w:rFonts w:hint="default"/>
          <w:spacing w:val="-1"/>
          <w:sz w:val="28"/>
        </w:rPr>
        <w:t xml:space="preserve"> would like to convey our gratitude to our project guide, Dr. Thirunavukkarasu V, for giving us a constant source of inspiration and help in preparing</w:t>
      </w:r>
      <w:r>
        <w:rPr>
          <w:rFonts w:hint="default"/>
          <w:spacing w:val="-1"/>
          <w:sz w:val="28"/>
          <w:lang w:val="en-US"/>
        </w:rPr>
        <w:t xml:space="preserve"> of</w:t>
      </w:r>
      <w:r>
        <w:rPr>
          <w:rFonts w:hint="default"/>
          <w:spacing w:val="-1"/>
          <w:sz w:val="28"/>
        </w:rPr>
        <w:t xml:space="preserve"> the project,</w:t>
      </w:r>
      <w:r>
        <w:rPr>
          <w:rFonts w:hint="default"/>
          <w:spacing w:val="-1"/>
          <w:sz w:val="28"/>
          <w:lang w:val="en-US"/>
        </w:rPr>
        <w:t xml:space="preserve"> </w:t>
      </w:r>
      <w:r>
        <w:rPr>
          <w:rFonts w:hint="default"/>
          <w:spacing w:val="-1"/>
          <w:sz w:val="28"/>
        </w:rPr>
        <w:t xml:space="preserve">correcting our work and providing encouragement throughout the project. </w:t>
      </w:r>
    </w:p>
    <w:p>
      <w:pPr>
        <w:spacing w:before="0" w:line="360" w:lineRule="auto"/>
        <w:ind w:left="440" w:right="863" w:firstLine="0"/>
        <w:jc w:val="both"/>
        <w:rPr>
          <w:rFonts w:hint="default"/>
          <w:spacing w:val="-1"/>
          <w:sz w:val="28"/>
        </w:rPr>
      </w:pPr>
    </w:p>
    <w:p>
      <w:pPr>
        <w:spacing w:before="0" w:line="360" w:lineRule="auto"/>
        <w:ind w:left="440" w:right="863" w:firstLine="0"/>
        <w:jc w:val="both"/>
        <w:rPr>
          <w:rFonts w:hint="default"/>
          <w:spacing w:val="-1"/>
          <w:sz w:val="28"/>
          <w:lang w:val="en-US"/>
        </w:rPr>
      </w:pPr>
      <w:r>
        <w:rPr>
          <w:rFonts w:hint="default"/>
          <w:spacing w:val="-1"/>
          <w:sz w:val="28"/>
        </w:rPr>
        <w:t xml:space="preserve">Finally, </w:t>
      </w:r>
      <w:r>
        <w:rPr>
          <w:rFonts w:hint="default"/>
          <w:spacing w:val="-1"/>
          <w:sz w:val="28"/>
          <w:lang w:val="en-US"/>
        </w:rPr>
        <w:t>We</w:t>
      </w:r>
      <w:r>
        <w:rPr>
          <w:rFonts w:hint="default"/>
          <w:spacing w:val="-1"/>
          <w:sz w:val="28"/>
        </w:rPr>
        <w:t xml:space="preserve"> would like to thank </w:t>
      </w:r>
      <w:r>
        <w:rPr>
          <w:rFonts w:hint="default"/>
          <w:spacing w:val="-1"/>
          <w:sz w:val="28"/>
          <w:lang w:val="en-US"/>
        </w:rPr>
        <w:t>our</w:t>
      </w:r>
      <w:r>
        <w:rPr>
          <w:rFonts w:hint="default"/>
          <w:spacing w:val="-1"/>
          <w:sz w:val="28"/>
        </w:rPr>
        <w:t xml:space="preserve"> parents and friends, without them this </w:t>
      </w:r>
      <w:r>
        <w:rPr>
          <w:rFonts w:hint="default"/>
          <w:spacing w:val="-1"/>
          <w:sz w:val="28"/>
          <w:lang w:val="en-US"/>
        </w:rPr>
        <w:t>project</w:t>
      </w:r>
      <w:r>
        <w:rPr>
          <w:rFonts w:hint="default"/>
          <w:spacing w:val="-1"/>
          <w:sz w:val="28"/>
        </w:rPr>
        <w:t xml:space="preserve"> would not have been completed.</w:t>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p>
    <w:p>
      <w:pPr>
        <w:spacing w:before="0" w:line="360" w:lineRule="auto"/>
        <w:ind w:left="440" w:right="863" w:firstLine="5012" w:firstLineChars="0"/>
        <w:jc w:val="both"/>
        <w:rPr>
          <w:rFonts w:hint="default"/>
          <w:spacing w:val="-1"/>
          <w:sz w:val="28"/>
        </w:rPr>
      </w:pPr>
      <w:r>
        <w:rPr>
          <w:rFonts w:hint="default"/>
          <w:spacing w:val="-1"/>
          <w:sz w:val="28"/>
        </w:rPr>
        <w:t xml:space="preserve"> Ankur Sharma - 2147105 </w:t>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 xml:space="preserve">       </w:t>
      </w:r>
      <w:r>
        <w:rPr>
          <w:rFonts w:hint="default"/>
          <w:spacing w:val="-1"/>
          <w:sz w:val="28"/>
        </w:rPr>
        <w:t>Adarsh Verma - 2147102</w:t>
      </w:r>
    </w:p>
    <w:p>
      <w:pPr>
        <w:spacing w:before="0" w:line="360" w:lineRule="auto"/>
        <w:ind w:left="440" w:right="863" w:firstLine="5012" w:firstLineChars="0"/>
        <w:jc w:val="both"/>
        <w:rPr>
          <w:sz w:val="28"/>
        </w:rPr>
      </w:pPr>
      <w:r>
        <w:rPr>
          <w:rFonts w:hint="default"/>
          <w:spacing w:val="-1"/>
          <w:sz w:val="28"/>
        </w:rPr>
        <w:t xml:space="preserve"> Amber Ujjwal Linda - 2147104</w:t>
      </w:r>
    </w:p>
    <w:p>
      <w:pPr>
        <w:spacing w:after="0" w:line="360" w:lineRule="auto"/>
        <w:jc w:val="both"/>
        <w:rPr>
          <w:sz w:val="28"/>
        </w:rPr>
        <w:sectPr>
          <w:headerReference r:id="rId7" w:type="default"/>
          <w:footerReference r:id="rId8" w:type="default"/>
          <w:pgSz w:w="12240" w:h="15840"/>
          <w:pgMar w:top="1240" w:right="580" w:bottom="1100" w:left="1720" w:header="631" w:footer="906" w:gutter="0"/>
          <w:cols w:space="720" w:num="1"/>
        </w:sectPr>
      </w:pPr>
    </w:p>
    <w:p>
      <w:pPr>
        <w:pStyle w:val="6"/>
        <w:rPr>
          <w:sz w:val="20"/>
        </w:rPr>
      </w:pPr>
    </w:p>
    <w:p>
      <w:pPr>
        <w:pStyle w:val="6"/>
        <w:rPr>
          <w:sz w:val="20"/>
        </w:rPr>
      </w:pPr>
    </w:p>
    <w:p>
      <w:pPr>
        <w:pStyle w:val="2"/>
        <w:spacing w:before="208"/>
        <w:ind w:right="955" w:firstLine="0"/>
        <w:jc w:val="center"/>
      </w:pPr>
      <w:r>
        <w:t>ABSTRACT</w:t>
      </w:r>
    </w:p>
    <w:p>
      <w:pPr>
        <w:pStyle w:val="6"/>
        <w:spacing w:line="360" w:lineRule="auto"/>
        <w:ind w:right="867"/>
        <w:jc w:val="both"/>
      </w:pPr>
    </w:p>
    <w:p>
      <w:pPr>
        <w:pStyle w:val="6"/>
        <w:spacing w:line="360" w:lineRule="auto"/>
        <w:ind w:left="440" w:right="867" w:firstLine="716" w:firstLineChars="0"/>
        <w:jc w:val="both"/>
        <w:rPr>
          <w:rFonts w:hint="default"/>
          <w:lang w:val="en-US"/>
        </w:rPr>
      </w:pPr>
      <w:r>
        <w:t>Image processing is the process of converting an image into a digital format and carrying out specific procedures to extract some usable information from it is known as image processing. When implementing certain specified signal processing techniques, the image processing system typically interprets all pictures as 2D signals. Using specialized software, optical character recognition (OCR) transforms scanned text images into electronic text so that digitized material may be searched, indexed, and retrieved.  image recognition refers to a computer program's capacity to recognize items, locations, persons, writing, and activities in pictures. To recognize images, computers can employ machine vision technology in conjunction with a camera and artificial intelligence software. Image recognition refers to a computer program's capacity to recognize items, locations, persons, writing, and activities in pictures. To recognize images, computers can employ machine vision technology in conjunction with a camera and artificial intelligence software.</w:t>
      </w:r>
      <w:r>
        <w:rPr>
          <w:rFonts w:hint="default"/>
          <w:lang w:val="en-US"/>
        </w:rPr>
        <w:t xml:space="preserve"> </w:t>
      </w:r>
    </w:p>
    <w:p>
      <w:pPr>
        <w:pStyle w:val="6"/>
        <w:spacing w:line="360" w:lineRule="auto"/>
        <w:ind w:left="440" w:right="867"/>
        <w:jc w:val="both"/>
        <w:rPr>
          <w:rFonts w:hint="default"/>
          <w:lang w:val="en-US"/>
        </w:rPr>
      </w:pPr>
    </w:p>
    <w:p>
      <w:pPr>
        <w:pStyle w:val="6"/>
        <w:spacing w:line="360" w:lineRule="auto"/>
        <w:ind w:left="440" w:right="867" w:firstLine="716" w:firstLineChars="0"/>
        <w:jc w:val="both"/>
        <w:rPr>
          <w:rFonts w:hint="default"/>
          <w:lang w:val="en-US"/>
        </w:rPr>
      </w:pPr>
      <w:r>
        <w:rPr>
          <w:rFonts w:hint="default"/>
          <w:rtl w:val="0"/>
          <w:lang w:val="en-US"/>
        </w:rPr>
        <w:t>This project helps people that are visually challenged to carry on the tasks for which they are dependent on someone else to be done. This project covers the processes such as text-to-speech conversion for office documents, library books, and any other printed text document and campus tours for the students’ using audio output. This project can also be used for identifying any teacher based on the Face recognition concept and voicing out their details to the student. This complete project will majorly focus on the visually impaired students and help the students who are visiting the college for the first time. The development of this project aims to replace manual involvement with audio, and students do not need to rely on another person to complete the process.</w:t>
      </w:r>
    </w:p>
    <w:p>
      <w:pPr>
        <w:pStyle w:val="6"/>
        <w:spacing w:line="360" w:lineRule="auto"/>
        <w:ind w:left="440" w:right="867"/>
        <w:jc w:val="both"/>
        <w:rPr>
          <w:rFonts w:hint="default"/>
          <w:lang w:val="en-US"/>
        </w:rPr>
      </w:pPr>
    </w:p>
    <w:p>
      <w:pPr>
        <w:pStyle w:val="6"/>
        <w:spacing w:before="1"/>
        <w:rPr>
          <w:sz w:val="36"/>
        </w:rPr>
      </w:pPr>
    </w:p>
    <w:p>
      <w:pPr>
        <w:pStyle w:val="6"/>
        <w:spacing w:line="360" w:lineRule="auto"/>
        <w:ind w:left="440" w:right="865"/>
        <w:jc w:val="both"/>
      </w:pPr>
    </w:p>
    <w:p>
      <w:pPr>
        <w:spacing w:after="0" w:line="360" w:lineRule="auto"/>
        <w:jc w:val="both"/>
        <w:sectPr>
          <w:headerReference r:id="rId9" w:type="default"/>
          <w:footerReference r:id="rId10" w:type="default"/>
          <w:pgSz w:w="12240" w:h="15840"/>
          <w:pgMar w:top="1240" w:right="580" w:bottom="1100" w:left="1720" w:header="672" w:footer="906" w:gutter="0"/>
          <w:cols w:space="720" w:num="1"/>
        </w:sectPr>
      </w:pPr>
    </w:p>
    <w:p>
      <w:pPr>
        <w:pStyle w:val="6"/>
        <w:rPr>
          <w:sz w:val="20"/>
        </w:rPr>
      </w:pPr>
      <w:r>
        <w:pict>
          <v:shape id="_x0000_s1026" o:spid="_x0000_s1026" o:spt="202" type="#_x0000_t202" style="position:absolute;left:0pt;margin-left:108pt;margin-top:36.3pt;height:12.35pt;width:145.4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Image</w:t>
                  </w:r>
                  <w:r>
                    <w:rPr>
                      <w:rFonts w:ascii="Arial MT"/>
                      <w:spacing w:val="-8"/>
                      <w:sz w:val="22"/>
                    </w:rPr>
                    <w:t xml:space="preserve"> </w:t>
                  </w:r>
                  <w:r>
                    <w:rPr>
                      <w:rFonts w:ascii="Arial MT"/>
                      <w:sz w:val="22"/>
                    </w:rPr>
                    <w:t>Aging</w:t>
                  </w:r>
                  <w:r>
                    <w:rPr>
                      <w:rFonts w:ascii="Arial MT"/>
                      <w:spacing w:val="-6"/>
                      <w:sz w:val="22"/>
                    </w:rPr>
                    <w:t xml:space="preserve"> </w:t>
                  </w:r>
                  <w:r>
                    <w:rPr>
                      <w:rFonts w:ascii="Arial MT"/>
                      <w:sz w:val="22"/>
                    </w:rPr>
                    <w:t>using</w:t>
                  </w:r>
                  <w:r>
                    <w:rPr>
                      <w:rFonts w:ascii="Arial MT"/>
                      <w:spacing w:val="-6"/>
                      <w:sz w:val="22"/>
                    </w:rPr>
                    <w:t xml:space="preserve"> </w:t>
                  </w:r>
                  <w:r>
                    <w:rPr>
                      <w:rFonts w:ascii="Arial MT"/>
                      <w:sz w:val="22"/>
                    </w:rPr>
                    <w:t>CycleGAN</w:t>
                  </w:r>
                </w:p>
              </w:txbxContent>
            </v:textbox>
          </v:shape>
        </w:pict>
      </w:r>
      <w:r>
        <w:pict>
          <v:shape id="_x0000_s1027" o:spid="_x0000_s1027" o:spt="202" type="#_x0000_t202" style="position:absolute;left:0pt;margin-left:108pt;margin-top:743.7pt;height:12.35pt;width:340.9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Department</w:t>
                  </w:r>
                  <w:r>
                    <w:rPr>
                      <w:rFonts w:ascii="Arial MT"/>
                      <w:spacing w:val="-4"/>
                      <w:sz w:val="22"/>
                    </w:rPr>
                    <w:t xml:space="preserve"> </w:t>
                  </w:r>
                  <w:r>
                    <w:rPr>
                      <w:rFonts w:ascii="Arial MT"/>
                      <w:sz w:val="22"/>
                    </w:rPr>
                    <w:t>of</w:t>
                  </w:r>
                  <w:r>
                    <w:rPr>
                      <w:rFonts w:ascii="Arial MT"/>
                      <w:spacing w:val="-2"/>
                      <w:sz w:val="22"/>
                    </w:rPr>
                    <w:t xml:space="preserve"> </w:t>
                  </w:r>
                  <w:r>
                    <w:rPr>
                      <w:rFonts w:ascii="Arial MT"/>
                      <w:sz w:val="22"/>
                    </w:rPr>
                    <w:t>Computer</w:t>
                  </w:r>
                  <w:r>
                    <w:rPr>
                      <w:rFonts w:ascii="Arial MT"/>
                      <w:spacing w:val="-2"/>
                      <w:sz w:val="22"/>
                    </w:rPr>
                    <w:t xml:space="preserve"> </w:t>
                  </w:r>
                  <w:r>
                    <w:rPr>
                      <w:rFonts w:ascii="Arial MT"/>
                      <w:sz w:val="22"/>
                    </w:rPr>
                    <w:t>Science, CHRIST</w:t>
                  </w:r>
                  <w:r>
                    <w:rPr>
                      <w:rFonts w:ascii="Arial MT"/>
                      <w:spacing w:val="-5"/>
                      <w:sz w:val="22"/>
                    </w:rPr>
                    <w:t xml:space="preserve"> </w:t>
                  </w:r>
                  <w:r>
                    <w:rPr>
                      <w:rFonts w:ascii="Arial MT"/>
                      <w:sz w:val="22"/>
                    </w:rPr>
                    <w:t>(Deemed</w:t>
                  </w:r>
                  <w:r>
                    <w:rPr>
                      <w:rFonts w:ascii="Arial MT"/>
                      <w:spacing w:val="-3"/>
                      <w:sz w:val="22"/>
                    </w:rPr>
                    <w:t xml:space="preserve"> </w:t>
                  </w:r>
                  <w:r>
                    <w:rPr>
                      <w:rFonts w:ascii="Arial MT"/>
                      <w:sz w:val="22"/>
                    </w:rPr>
                    <w:t>to</w:t>
                  </w:r>
                  <w:r>
                    <w:rPr>
                      <w:rFonts w:ascii="Arial MT"/>
                      <w:spacing w:val="-2"/>
                      <w:sz w:val="22"/>
                    </w:rPr>
                    <w:t xml:space="preserve"> </w:t>
                  </w:r>
                  <w:r>
                    <w:rPr>
                      <w:rFonts w:ascii="Arial MT"/>
                      <w:sz w:val="22"/>
                    </w:rPr>
                    <w:t>be</w:t>
                  </w:r>
                  <w:r>
                    <w:rPr>
                      <w:rFonts w:ascii="Arial MT"/>
                      <w:spacing w:val="-4"/>
                      <w:sz w:val="22"/>
                    </w:rPr>
                    <w:t xml:space="preserve"> </w:t>
                  </w:r>
                  <w:r>
                    <w:rPr>
                      <w:rFonts w:ascii="Arial MT"/>
                      <w:sz w:val="22"/>
                    </w:rPr>
                    <w:t>University)</w:t>
                  </w:r>
                </w:p>
              </w:txbxContent>
            </v:textbox>
          </v:shape>
        </w:pict>
      </w:r>
      <w:r>
        <w:pict>
          <v:group id="_x0000_s1031" o:spid="_x0000_s1031" o:spt="203" style="position:absolute;left:0pt;margin-left:82.8pt;margin-top:4.8pt;height:66.6pt;width:487.95pt;mso-position-horizontal-relative:page;mso-position-vertical-relative:page;z-index:-251653120;mso-width-relative:page;mso-height-relative:page;" coordorigin="1656,96" coordsize="9759,1332">
            <o:lock v:ext="edit"/>
            <v:shape id="_x0000_s1032" o:spid="_x0000_s1032" o:spt="75" type="#_x0000_t75" style="position:absolute;left:2102;top:1084;height:168;width:8847;" filled="f" stroked="f" coordsize="21600,21600">
              <v:path/>
              <v:fill on="f" focussize="0,0"/>
              <v:stroke on="f"/>
              <v:imagedata r:id="rId34" o:title=""/>
              <o:lock v:ext="edit" aspectratio="t"/>
            </v:shape>
            <v:rect id="_x0000_s1033" o:spid="_x0000_s1033" o:spt="1" style="position:absolute;left:1656;top:96;height:1332;width:9759;" fillcolor="#FFFFFF" filled="t" stroked="f" coordsize="21600,21600">
              <v:path/>
              <v:fill on="t" focussize="0,0"/>
              <v:stroke on="f"/>
              <v:imagedata o:title=""/>
              <o:lock v:ext="edit"/>
            </v:rect>
          </v:group>
        </w:pict>
      </w:r>
    </w:p>
    <w:p>
      <w:pPr>
        <w:pStyle w:val="6"/>
        <w:rPr>
          <w:sz w:val="20"/>
        </w:rPr>
      </w:pPr>
    </w:p>
    <w:p>
      <w:pPr>
        <w:pStyle w:val="6"/>
        <w:rPr>
          <w:sz w:val="20"/>
        </w:rPr>
      </w:pPr>
    </w:p>
    <w:p>
      <w:pPr>
        <w:pStyle w:val="6"/>
        <w:rPr>
          <w:sz w:val="20"/>
        </w:rPr>
      </w:pPr>
    </w:p>
    <w:p>
      <w:pPr>
        <w:pStyle w:val="6"/>
        <w:rPr>
          <w:sz w:val="20"/>
        </w:rPr>
      </w:pPr>
    </w:p>
    <w:p>
      <w:pPr>
        <w:pStyle w:val="6"/>
        <w:spacing w:before="8"/>
        <w:rPr>
          <w:sz w:val="17"/>
        </w:rPr>
      </w:pPr>
    </w:p>
    <w:tbl>
      <w:tblPr>
        <w:tblStyle w:val="5"/>
        <w:tblW w:w="0" w:type="auto"/>
        <w:tblInd w:w="5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073"/>
        <w:gridCol w:w="15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6" w:hRule="atLeast"/>
        </w:trPr>
        <w:tc>
          <w:tcPr>
            <w:tcW w:w="7073" w:type="dxa"/>
          </w:tcPr>
          <w:p>
            <w:pPr>
              <w:pStyle w:val="14"/>
              <w:spacing w:line="353" w:lineRule="exact"/>
              <w:ind w:left="2618"/>
              <w:rPr>
                <w:b/>
                <w:sz w:val="32"/>
              </w:rPr>
            </w:pPr>
            <w:r>
              <w:rPr>
                <w:b/>
                <w:sz w:val="32"/>
              </w:rPr>
              <w:t>TABLE</w:t>
            </w:r>
            <w:r>
              <w:rPr>
                <w:b/>
                <w:spacing w:val="-3"/>
                <w:sz w:val="32"/>
              </w:rPr>
              <w:t xml:space="preserve"> </w:t>
            </w:r>
            <w:r>
              <w:rPr>
                <w:b/>
                <w:sz w:val="32"/>
              </w:rPr>
              <w:t>OF</w:t>
            </w:r>
            <w:r>
              <w:rPr>
                <w:b/>
                <w:spacing w:val="-3"/>
                <w:sz w:val="32"/>
              </w:rPr>
              <w:t xml:space="preserve"> </w:t>
            </w:r>
            <w:r>
              <w:rPr>
                <w:b/>
                <w:sz w:val="32"/>
              </w:rPr>
              <w:t>CONTENT</w:t>
            </w:r>
          </w:p>
        </w:tc>
        <w:tc>
          <w:tcPr>
            <w:tcW w:w="1562" w:type="dxa"/>
          </w:tcPr>
          <w:p>
            <w:pPr>
              <w:pStyle w:val="14"/>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3" w:hRule="atLeast"/>
        </w:trPr>
        <w:tc>
          <w:tcPr>
            <w:tcW w:w="7073" w:type="dxa"/>
          </w:tcPr>
          <w:p>
            <w:pPr>
              <w:pStyle w:val="14"/>
              <w:spacing w:before="132"/>
              <w:ind w:left="50"/>
              <w:rPr>
                <w:sz w:val="24"/>
              </w:rPr>
            </w:pPr>
            <w:r>
              <w:rPr>
                <w:sz w:val="24"/>
              </w:rPr>
              <w:t>Acknowledgments</w:t>
            </w:r>
          </w:p>
        </w:tc>
        <w:tc>
          <w:tcPr>
            <w:tcW w:w="1562" w:type="dxa"/>
          </w:tcPr>
          <w:p>
            <w:pPr>
              <w:pStyle w:val="14"/>
              <w:spacing w:before="132"/>
              <w:ind w:left="1192"/>
              <w:rPr>
                <w:rFonts w:hint="default"/>
                <w:sz w:val="24"/>
                <w:lang w:val="en-IN"/>
              </w:rPr>
            </w:pPr>
            <w:r>
              <w:rPr>
                <w:rFonts w:hint="default"/>
                <w:sz w:val="24"/>
                <w:lang w:val="en-IN"/>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spacing w:before="64"/>
              <w:ind w:left="50"/>
              <w:rPr>
                <w:sz w:val="24"/>
              </w:rPr>
            </w:pPr>
            <w:r>
              <w:rPr>
                <w:sz w:val="24"/>
              </w:rPr>
              <w:t>Abstract</w:t>
            </w:r>
          </w:p>
        </w:tc>
        <w:tc>
          <w:tcPr>
            <w:tcW w:w="1562" w:type="dxa"/>
          </w:tcPr>
          <w:p>
            <w:pPr>
              <w:pStyle w:val="14"/>
              <w:spacing w:before="64"/>
              <w:ind w:left="1192"/>
              <w:rPr>
                <w:rFonts w:hint="default"/>
                <w:sz w:val="24"/>
                <w:lang w:val="en-IN"/>
              </w:rPr>
            </w:pPr>
            <w:r>
              <w:rPr>
                <w:sz w:val="24"/>
              </w:rPr>
              <w:t>i</w:t>
            </w:r>
            <w:r>
              <w:rPr>
                <w:rFonts w:hint="default"/>
                <w:sz w:val="24"/>
                <w:lang w:val="en-IN"/>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spacing w:before="63"/>
              <w:ind w:left="50"/>
              <w:rPr>
                <w:rFonts w:hint="default"/>
                <w:sz w:val="24"/>
                <w:lang w:val="en-IN"/>
              </w:rPr>
            </w:pPr>
            <w:r>
              <w:rPr>
                <w:sz w:val="24"/>
              </w:rPr>
              <w:t>List</w:t>
            </w:r>
            <w:r>
              <w:rPr>
                <w:spacing w:val="-2"/>
                <w:sz w:val="24"/>
              </w:rPr>
              <w:t xml:space="preserve"> </w:t>
            </w:r>
            <w:r>
              <w:rPr>
                <w:sz w:val="24"/>
              </w:rPr>
              <w:t>of</w:t>
            </w:r>
            <w:r>
              <w:rPr>
                <w:spacing w:val="-3"/>
                <w:sz w:val="24"/>
              </w:rPr>
              <w:t xml:space="preserve"> </w:t>
            </w:r>
            <w:r>
              <w:rPr>
                <w:rFonts w:hint="default"/>
                <w:sz w:val="24"/>
                <w:lang w:val="en-IN"/>
              </w:rPr>
              <w:t>Figures</w:t>
            </w:r>
          </w:p>
        </w:tc>
        <w:tc>
          <w:tcPr>
            <w:tcW w:w="1562" w:type="dxa"/>
          </w:tcPr>
          <w:p>
            <w:pPr>
              <w:pStyle w:val="14"/>
              <w:spacing w:before="63"/>
              <w:ind w:left="1192"/>
              <w:rPr>
                <w:sz w:val="24"/>
              </w:rPr>
            </w:pPr>
            <w:r>
              <w:rPr>
                <w:rFonts w:hint="default"/>
                <w:sz w:val="24"/>
                <w:lang w:val="en-IN"/>
              </w:rPr>
              <w:t>i</w:t>
            </w:r>
            <w:r>
              <w:rPr>
                <w:sz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spacing w:before="64"/>
              <w:ind w:left="50"/>
              <w:rPr>
                <w:rFonts w:hint="default"/>
                <w:sz w:val="24"/>
                <w:lang w:val="en-IN"/>
              </w:rPr>
            </w:pPr>
            <w:r>
              <w:rPr>
                <w:sz w:val="24"/>
              </w:rPr>
              <w:t>List</w:t>
            </w:r>
            <w:r>
              <w:rPr>
                <w:spacing w:val="-3"/>
                <w:sz w:val="24"/>
              </w:rPr>
              <w:t xml:space="preserve"> </w:t>
            </w:r>
            <w:r>
              <w:rPr>
                <w:sz w:val="24"/>
              </w:rPr>
              <w:t>of</w:t>
            </w:r>
            <w:r>
              <w:rPr>
                <w:spacing w:val="-4"/>
                <w:sz w:val="24"/>
              </w:rPr>
              <w:t xml:space="preserve"> </w:t>
            </w:r>
            <w:r>
              <w:rPr>
                <w:rFonts w:hint="default"/>
                <w:sz w:val="24"/>
                <w:lang w:val="en-IN"/>
              </w:rPr>
              <w:t>Tables</w:t>
            </w:r>
          </w:p>
        </w:tc>
        <w:tc>
          <w:tcPr>
            <w:tcW w:w="1562" w:type="dxa"/>
          </w:tcPr>
          <w:p>
            <w:pPr>
              <w:pStyle w:val="14"/>
              <w:spacing w:before="64"/>
              <w:ind w:left="1193"/>
              <w:rPr>
                <w:sz w:val="24"/>
              </w:rPr>
            </w:pPr>
            <w:r>
              <w:rPr>
                <w:rFonts w:hint="default"/>
                <w:sz w:val="24"/>
                <w:lang w:val="en-IN"/>
              </w:rPr>
              <w:t>i</w:t>
            </w:r>
            <w:r>
              <w:rPr>
                <w:sz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460"/>
              </w:tabs>
              <w:spacing w:before="63"/>
              <w:ind w:left="50"/>
              <w:rPr>
                <w:sz w:val="24"/>
              </w:rPr>
            </w:pPr>
            <w:r>
              <w:rPr>
                <w:sz w:val="24"/>
              </w:rPr>
              <w:t>1.</w:t>
            </w:r>
            <w:r>
              <w:rPr>
                <w:sz w:val="24"/>
              </w:rPr>
              <w:tab/>
            </w:r>
            <w:r>
              <w:rPr>
                <w:sz w:val="24"/>
              </w:rPr>
              <w:t>Introduction</w:t>
            </w:r>
          </w:p>
        </w:tc>
        <w:tc>
          <w:tcPr>
            <w:tcW w:w="1562" w:type="dxa"/>
          </w:tcPr>
          <w:p>
            <w:pPr>
              <w:pStyle w:val="14"/>
              <w:spacing w:before="63"/>
              <w:ind w:left="1191"/>
              <w:rPr>
                <w:sz w:val="24"/>
              </w:rPr>
            </w:pPr>
            <w:r>
              <w:rPr>
                <w:w w:val="99"/>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990"/>
              </w:tabs>
              <w:spacing w:before="64"/>
              <w:ind w:left="460"/>
              <w:rPr>
                <w:sz w:val="24"/>
              </w:rPr>
            </w:pPr>
            <w:r>
              <w:rPr>
                <w:sz w:val="24"/>
              </w:rPr>
              <w:t>1.1</w:t>
            </w:r>
            <w:r>
              <w:rPr>
                <w:sz w:val="24"/>
              </w:rPr>
              <w:tab/>
            </w:r>
            <w:r>
              <w:rPr>
                <w:sz w:val="24"/>
              </w:rPr>
              <w:t>Project</w:t>
            </w:r>
            <w:r>
              <w:rPr>
                <w:spacing w:val="-4"/>
                <w:sz w:val="24"/>
              </w:rPr>
              <w:t xml:space="preserve"> </w:t>
            </w:r>
            <w:r>
              <w:rPr>
                <w:sz w:val="24"/>
              </w:rPr>
              <w:t>Description</w:t>
            </w:r>
          </w:p>
        </w:tc>
        <w:tc>
          <w:tcPr>
            <w:tcW w:w="1562" w:type="dxa"/>
          </w:tcPr>
          <w:p>
            <w:pPr>
              <w:pStyle w:val="14"/>
              <w:spacing w:before="64"/>
              <w:ind w:left="1192"/>
              <w:rPr>
                <w:sz w:val="24"/>
              </w:rPr>
            </w:pPr>
            <w:r>
              <w:rPr>
                <w:w w:val="99"/>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3"/>
              <w:ind w:left="460"/>
              <w:rPr>
                <w:sz w:val="24"/>
              </w:rPr>
            </w:pPr>
            <w:r>
              <w:rPr>
                <w:sz w:val="24"/>
              </w:rPr>
              <w:t>1.2</w:t>
            </w:r>
            <w:r>
              <w:rPr>
                <w:sz w:val="24"/>
              </w:rPr>
              <w:tab/>
            </w:r>
            <w:r>
              <w:rPr>
                <w:sz w:val="24"/>
              </w:rPr>
              <w:t>Existing</w:t>
            </w:r>
            <w:r>
              <w:rPr>
                <w:spacing w:val="-1"/>
                <w:sz w:val="24"/>
              </w:rPr>
              <w:t xml:space="preserve"> </w:t>
            </w:r>
            <w:r>
              <w:rPr>
                <w:sz w:val="24"/>
              </w:rPr>
              <w:t>System</w:t>
            </w:r>
          </w:p>
        </w:tc>
        <w:tc>
          <w:tcPr>
            <w:tcW w:w="1562" w:type="dxa"/>
          </w:tcPr>
          <w:p>
            <w:pPr>
              <w:pStyle w:val="14"/>
              <w:spacing w:before="63"/>
              <w:ind w:left="1191"/>
              <w:rPr>
                <w:sz w:val="24"/>
              </w:rPr>
            </w:pPr>
            <w:r>
              <w:rPr>
                <w:w w:val="99"/>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1.3</w:t>
            </w:r>
            <w:r>
              <w:rPr>
                <w:sz w:val="24"/>
              </w:rPr>
              <w:tab/>
            </w:r>
            <w:r>
              <w:rPr>
                <w:sz w:val="24"/>
              </w:rPr>
              <w:t>Objectives</w:t>
            </w:r>
          </w:p>
        </w:tc>
        <w:tc>
          <w:tcPr>
            <w:tcW w:w="1562" w:type="dxa"/>
          </w:tcPr>
          <w:p>
            <w:pPr>
              <w:pStyle w:val="14"/>
              <w:spacing w:before="64"/>
              <w:ind w:left="1192"/>
              <w:rPr>
                <w:rFonts w:hint="default"/>
                <w:sz w:val="24"/>
                <w:lang w:val="en-IN"/>
              </w:rPr>
            </w:pPr>
            <w:r>
              <w:rPr>
                <w:rFonts w:hint="default"/>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990"/>
              </w:tabs>
              <w:spacing w:before="63"/>
              <w:ind w:left="460"/>
              <w:rPr>
                <w:sz w:val="24"/>
              </w:rPr>
            </w:pPr>
            <w:r>
              <w:rPr>
                <w:sz w:val="24"/>
              </w:rPr>
              <w:t>1.4</w:t>
            </w:r>
            <w:r>
              <w:rPr>
                <w:sz w:val="24"/>
              </w:rPr>
              <w:tab/>
            </w:r>
            <w:r>
              <w:rPr>
                <w:sz w:val="24"/>
              </w:rPr>
              <w:t>Purpose,</w:t>
            </w:r>
            <w:r>
              <w:rPr>
                <w:spacing w:val="-3"/>
                <w:sz w:val="24"/>
              </w:rPr>
              <w:t xml:space="preserve"> </w:t>
            </w:r>
            <w:r>
              <w:rPr>
                <w:sz w:val="24"/>
              </w:rPr>
              <w:t>Scope,</w:t>
            </w:r>
            <w:r>
              <w:rPr>
                <w:spacing w:val="-4"/>
                <w:sz w:val="24"/>
              </w:rPr>
              <w:t xml:space="preserve"> </w:t>
            </w:r>
            <w:r>
              <w:rPr>
                <w:sz w:val="24"/>
              </w:rPr>
              <w:t>and</w:t>
            </w:r>
            <w:r>
              <w:rPr>
                <w:spacing w:val="-2"/>
                <w:sz w:val="24"/>
              </w:rPr>
              <w:t xml:space="preserve"> </w:t>
            </w:r>
            <w:r>
              <w:rPr>
                <w:sz w:val="24"/>
              </w:rPr>
              <w:t>Applicability</w:t>
            </w:r>
          </w:p>
        </w:tc>
        <w:tc>
          <w:tcPr>
            <w:tcW w:w="1562" w:type="dxa"/>
          </w:tcPr>
          <w:p>
            <w:pPr>
              <w:pStyle w:val="14"/>
              <w:spacing w:before="63"/>
              <w:ind w:left="1189"/>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4"/>
              <w:ind w:left="990"/>
              <w:rPr>
                <w:sz w:val="24"/>
              </w:rPr>
            </w:pPr>
            <w:r>
              <w:rPr>
                <w:sz w:val="24"/>
              </w:rPr>
              <w:t>1.4.1</w:t>
            </w:r>
            <w:r>
              <w:rPr>
                <w:sz w:val="24"/>
              </w:rPr>
              <w:tab/>
            </w:r>
            <w:r>
              <w:rPr>
                <w:sz w:val="24"/>
              </w:rPr>
              <w:t>Purpose</w:t>
            </w:r>
          </w:p>
        </w:tc>
        <w:tc>
          <w:tcPr>
            <w:tcW w:w="1562" w:type="dxa"/>
          </w:tcPr>
          <w:p>
            <w:pPr>
              <w:pStyle w:val="14"/>
              <w:spacing w:before="64"/>
              <w:ind w:left="1192"/>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sz w:val="24"/>
              </w:rPr>
            </w:pPr>
            <w:r>
              <w:rPr>
                <w:sz w:val="24"/>
              </w:rPr>
              <w:t>1.4.2</w:t>
            </w:r>
            <w:r>
              <w:rPr>
                <w:sz w:val="24"/>
              </w:rPr>
              <w:tab/>
            </w:r>
            <w:r>
              <w:rPr>
                <w:sz w:val="24"/>
              </w:rPr>
              <w:t>Scope</w:t>
            </w:r>
          </w:p>
        </w:tc>
        <w:tc>
          <w:tcPr>
            <w:tcW w:w="1562" w:type="dxa"/>
          </w:tcPr>
          <w:p>
            <w:pPr>
              <w:pStyle w:val="14"/>
              <w:spacing w:before="63"/>
              <w:ind w:left="1192"/>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1698"/>
              </w:tabs>
              <w:spacing w:before="64"/>
              <w:ind w:left="990"/>
              <w:rPr>
                <w:sz w:val="24"/>
              </w:rPr>
            </w:pPr>
            <w:r>
              <w:rPr>
                <w:sz w:val="24"/>
              </w:rPr>
              <w:t>1.4.3</w:t>
            </w:r>
            <w:r>
              <w:rPr>
                <w:sz w:val="24"/>
              </w:rPr>
              <w:tab/>
            </w:r>
            <w:r>
              <w:rPr>
                <w:sz w:val="24"/>
              </w:rPr>
              <w:t>Applicability</w:t>
            </w:r>
          </w:p>
        </w:tc>
        <w:tc>
          <w:tcPr>
            <w:tcW w:w="1562" w:type="dxa"/>
          </w:tcPr>
          <w:p>
            <w:pPr>
              <w:pStyle w:val="14"/>
              <w:spacing w:before="64"/>
              <w:ind w:left="1192"/>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3"/>
              <w:ind w:left="460"/>
              <w:rPr>
                <w:sz w:val="24"/>
              </w:rPr>
            </w:pPr>
            <w:r>
              <w:rPr>
                <w:sz w:val="24"/>
              </w:rPr>
              <w:t>1.5</w:t>
            </w:r>
            <w:r>
              <w:rPr>
                <w:sz w:val="24"/>
              </w:rPr>
              <w:tab/>
            </w:r>
            <w:r>
              <w:rPr>
                <w:sz w:val="24"/>
              </w:rPr>
              <w:t>Overview</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Report</w:t>
            </w:r>
          </w:p>
        </w:tc>
        <w:tc>
          <w:tcPr>
            <w:tcW w:w="1562" w:type="dxa"/>
          </w:tcPr>
          <w:p>
            <w:pPr>
              <w:pStyle w:val="14"/>
              <w:spacing w:before="63"/>
              <w:ind w:left="1190"/>
              <w:rPr>
                <w:rFonts w:hint="default"/>
                <w:sz w:val="24"/>
                <w:lang w:val="en-IN"/>
              </w:rPr>
            </w:pPr>
            <w:r>
              <w:rPr>
                <w:rFonts w:hint="default"/>
                <w:sz w:val="24"/>
                <w:lang w:val="en-I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460"/>
              </w:tabs>
              <w:spacing w:before="64"/>
              <w:ind w:left="50"/>
              <w:rPr>
                <w:sz w:val="24"/>
              </w:rPr>
            </w:pPr>
            <w:r>
              <w:rPr>
                <w:sz w:val="24"/>
              </w:rPr>
              <w:t>2.</w:t>
            </w:r>
            <w:r>
              <w:rPr>
                <w:sz w:val="24"/>
              </w:rPr>
              <w:tab/>
            </w:r>
            <w:r>
              <w:rPr>
                <w:sz w:val="24"/>
              </w:rPr>
              <w:t>System</w:t>
            </w:r>
            <w:r>
              <w:rPr>
                <w:spacing w:val="-4"/>
                <w:sz w:val="24"/>
              </w:rPr>
              <w:t xml:space="preserve"> </w:t>
            </w:r>
            <w:r>
              <w:rPr>
                <w:sz w:val="24"/>
              </w:rPr>
              <w:t>Analysis</w:t>
            </w:r>
            <w:r>
              <w:rPr>
                <w:spacing w:val="-2"/>
                <w:sz w:val="24"/>
              </w:rPr>
              <w:t xml:space="preserve"> </w:t>
            </w:r>
            <w:r>
              <w:rPr>
                <w:sz w:val="24"/>
              </w:rPr>
              <w:t>and</w:t>
            </w:r>
            <w:r>
              <w:rPr>
                <w:spacing w:val="-2"/>
                <w:sz w:val="24"/>
              </w:rPr>
              <w:t xml:space="preserve"> </w:t>
            </w:r>
            <w:r>
              <w:rPr>
                <w:sz w:val="24"/>
              </w:rPr>
              <w:t>Requirements</w:t>
            </w:r>
          </w:p>
        </w:tc>
        <w:tc>
          <w:tcPr>
            <w:tcW w:w="1562" w:type="dxa"/>
          </w:tcPr>
          <w:p>
            <w:pPr>
              <w:pStyle w:val="14"/>
              <w:spacing w:before="64"/>
              <w:ind w:left="1188"/>
              <w:rPr>
                <w:rFonts w:hint="default"/>
                <w:sz w:val="24"/>
                <w:lang w:val="en-IN"/>
              </w:rPr>
            </w:pPr>
            <w:r>
              <w:rPr>
                <w:rFonts w:hint="default"/>
                <w:sz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3"/>
              <w:ind w:left="460"/>
              <w:rPr>
                <w:sz w:val="24"/>
              </w:rPr>
            </w:pPr>
            <w:r>
              <w:rPr>
                <w:sz w:val="24"/>
              </w:rPr>
              <w:t>2.1</w:t>
            </w:r>
            <w:r>
              <w:rPr>
                <w:sz w:val="24"/>
              </w:rPr>
              <w:tab/>
            </w:r>
            <w:r>
              <w:rPr>
                <w:sz w:val="24"/>
              </w:rPr>
              <w:t>Problem</w:t>
            </w:r>
            <w:r>
              <w:rPr>
                <w:spacing w:val="-3"/>
                <w:sz w:val="24"/>
              </w:rPr>
              <w:t xml:space="preserve"> </w:t>
            </w:r>
            <w:r>
              <w:rPr>
                <w:sz w:val="24"/>
              </w:rPr>
              <w:t>Definition</w:t>
            </w:r>
          </w:p>
        </w:tc>
        <w:tc>
          <w:tcPr>
            <w:tcW w:w="1562" w:type="dxa"/>
          </w:tcPr>
          <w:p>
            <w:pPr>
              <w:pStyle w:val="14"/>
              <w:spacing w:before="63"/>
              <w:ind w:left="1191"/>
              <w:rPr>
                <w:rFonts w:hint="default"/>
                <w:sz w:val="24"/>
                <w:lang w:val="en-IN"/>
              </w:rPr>
            </w:pPr>
            <w:r>
              <w:rPr>
                <w:rFonts w:hint="default"/>
                <w:sz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2.2</w:t>
            </w:r>
            <w:r>
              <w:rPr>
                <w:sz w:val="24"/>
              </w:rPr>
              <w:tab/>
            </w:r>
            <w:r>
              <w:rPr>
                <w:sz w:val="24"/>
              </w:rPr>
              <w:t>Requirements</w:t>
            </w:r>
            <w:r>
              <w:rPr>
                <w:spacing w:val="-2"/>
                <w:sz w:val="24"/>
              </w:rPr>
              <w:t xml:space="preserve"> </w:t>
            </w:r>
            <w:r>
              <w:rPr>
                <w:sz w:val="24"/>
              </w:rPr>
              <w:t>Specification</w:t>
            </w:r>
          </w:p>
        </w:tc>
        <w:tc>
          <w:tcPr>
            <w:tcW w:w="1562" w:type="dxa"/>
          </w:tcPr>
          <w:p>
            <w:pPr>
              <w:pStyle w:val="14"/>
              <w:spacing w:before="64"/>
              <w:ind w:left="1190"/>
              <w:rPr>
                <w:rFonts w:hint="default"/>
                <w:sz w:val="24"/>
                <w:lang w:val="en-IN"/>
              </w:rPr>
            </w:pPr>
            <w:r>
              <w:rPr>
                <w:rFonts w:hint="default"/>
                <w:sz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990"/>
              </w:tabs>
              <w:spacing w:before="63"/>
              <w:ind w:left="460"/>
              <w:rPr>
                <w:sz w:val="24"/>
              </w:rPr>
            </w:pPr>
            <w:r>
              <w:rPr>
                <w:sz w:val="24"/>
              </w:rPr>
              <w:t>2.3</w:t>
            </w:r>
            <w:r>
              <w:rPr>
                <w:sz w:val="24"/>
              </w:rPr>
              <w:tab/>
            </w:r>
            <w:r>
              <w:rPr>
                <w:rFonts w:hint="default"/>
                <w:sz w:val="24"/>
                <w:lang w:val="en-IN"/>
              </w:rPr>
              <w:t xml:space="preserve">Architecture </w:t>
            </w:r>
            <w:r>
              <w:rPr>
                <w:sz w:val="24"/>
              </w:rPr>
              <w:t>Diagram</w:t>
            </w:r>
          </w:p>
        </w:tc>
        <w:tc>
          <w:tcPr>
            <w:tcW w:w="1562" w:type="dxa"/>
          </w:tcPr>
          <w:p>
            <w:pPr>
              <w:pStyle w:val="14"/>
              <w:spacing w:before="63"/>
              <w:ind w:left="1192"/>
              <w:rPr>
                <w:rFonts w:hint="default"/>
                <w:sz w:val="24"/>
                <w:lang w:val="en-IN"/>
              </w:rPr>
            </w:pPr>
            <w:r>
              <w:rPr>
                <w:rFonts w:hint="default"/>
                <w:sz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2.4</w:t>
            </w:r>
            <w:r>
              <w:rPr>
                <w:sz w:val="24"/>
              </w:rPr>
              <w:tab/>
            </w:r>
            <w:r>
              <w:rPr>
                <w:sz w:val="24"/>
              </w:rPr>
              <w:t>System</w:t>
            </w:r>
            <w:r>
              <w:rPr>
                <w:spacing w:val="-4"/>
                <w:sz w:val="24"/>
              </w:rPr>
              <w:t xml:space="preserve"> </w:t>
            </w:r>
            <w:r>
              <w:rPr>
                <w:sz w:val="24"/>
              </w:rPr>
              <w:t>Requirements</w:t>
            </w:r>
          </w:p>
        </w:tc>
        <w:tc>
          <w:tcPr>
            <w:tcW w:w="1562" w:type="dxa"/>
          </w:tcPr>
          <w:p>
            <w:pPr>
              <w:pStyle w:val="14"/>
              <w:spacing w:before="64"/>
              <w:ind w:left="1190"/>
              <w:rPr>
                <w:rFonts w:hint="default"/>
                <w:sz w:val="24"/>
                <w:lang w:val="en-IN"/>
              </w:rPr>
            </w:pPr>
            <w:r>
              <w:rPr>
                <w:rFonts w:hint="default"/>
                <w:sz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sz w:val="24"/>
              </w:rPr>
            </w:pPr>
            <w:r>
              <w:rPr>
                <w:sz w:val="24"/>
              </w:rPr>
              <w:t>2.4.1</w:t>
            </w:r>
            <w:r>
              <w:rPr>
                <w:sz w:val="24"/>
              </w:rPr>
              <w:tab/>
            </w:r>
            <w:r>
              <w:rPr>
                <w:sz w:val="24"/>
              </w:rPr>
              <w:t>User</w:t>
            </w:r>
            <w:r>
              <w:rPr>
                <w:spacing w:val="-5"/>
                <w:sz w:val="24"/>
              </w:rPr>
              <w:t xml:space="preserve"> </w:t>
            </w:r>
            <w:r>
              <w:rPr>
                <w:sz w:val="24"/>
              </w:rPr>
              <w:t>Characteristics</w:t>
            </w:r>
          </w:p>
        </w:tc>
        <w:tc>
          <w:tcPr>
            <w:tcW w:w="1562" w:type="dxa"/>
          </w:tcPr>
          <w:p>
            <w:pPr>
              <w:pStyle w:val="14"/>
              <w:spacing w:before="63"/>
              <w:ind w:left="1192"/>
              <w:rPr>
                <w:rFonts w:hint="default"/>
                <w:sz w:val="24"/>
                <w:lang w:val="en-IN"/>
              </w:rPr>
            </w:pPr>
            <w:r>
              <w:rPr>
                <w:rFonts w:hint="default"/>
                <w:sz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4"/>
              <w:ind w:left="990"/>
              <w:rPr>
                <w:sz w:val="24"/>
              </w:rPr>
            </w:pPr>
            <w:r>
              <w:rPr>
                <w:sz w:val="24"/>
              </w:rPr>
              <w:t>2.4.2</w:t>
            </w:r>
            <w:r>
              <w:rPr>
                <w:sz w:val="24"/>
              </w:rPr>
              <w:tab/>
            </w:r>
            <w:r>
              <w:rPr>
                <w:sz w:val="24"/>
              </w:rPr>
              <w:t>Software</w:t>
            </w:r>
            <w:r>
              <w:rPr>
                <w:spacing w:val="-5"/>
                <w:sz w:val="24"/>
              </w:rPr>
              <w:t xml:space="preserve"> </w:t>
            </w:r>
            <w:r>
              <w:rPr>
                <w:sz w:val="24"/>
              </w:rPr>
              <w:t>and</w:t>
            </w:r>
            <w:r>
              <w:rPr>
                <w:spacing w:val="-1"/>
                <w:sz w:val="24"/>
              </w:rPr>
              <w:t xml:space="preserve"> </w:t>
            </w:r>
            <w:r>
              <w:rPr>
                <w:sz w:val="24"/>
              </w:rPr>
              <w:t>Hardware</w:t>
            </w:r>
            <w:r>
              <w:rPr>
                <w:spacing w:val="-1"/>
                <w:sz w:val="24"/>
              </w:rPr>
              <w:t xml:space="preserve"> </w:t>
            </w:r>
            <w:r>
              <w:rPr>
                <w:sz w:val="24"/>
              </w:rPr>
              <w:t>Requirements</w:t>
            </w:r>
          </w:p>
        </w:tc>
        <w:tc>
          <w:tcPr>
            <w:tcW w:w="1562" w:type="dxa"/>
          </w:tcPr>
          <w:p>
            <w:pPr>
              <w:pStyle w:val="14"/>
              <w:spacing w:before="64"/>
              <w:ind w:left="1190"/>
              <w:rPr>
                <w:rFonts w:hint="default"/>
                <w:sz w:val="24"/>
                <w:lang w:val="en-IN"/>
              </w:rPr>
            </w:pPr>
            <w:r>
              <w:rPr>
                <w:rFonts w:hint="default"/>
                <w:sz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sz w:val="24"/>
              </w:rPr>
            </w:pPr>
            <w:r>
              <w:rPr>
                <w:sz w:val="24"/>
              </w:rPr>
              <w:t>2.4.3</w:t>
            </w:r>
            <w:r>
              <w:rPr>
                <w:sz w:val="24"/>
              </w:rPr>
              <w:tab/>
            </w:r>
            <w:r>
              <w:rPr>
                <w:sz w:val="24"/>
              </w:rPr>
              <w:t>Constraints</w:t>
            </w:r>
          </w:p>
        </w:tc>
        <w:tc>
          <w:tcPr>
            <w:tcW w:w="1562" w:type="dxa"/>
          </w:tcPr>
          <w:p>
            <w:pPr>
              <w:pStyle w:val="14"/>
              <w:spacing w:before="63"/>
              <w:ind w:left="1193"/>
              <w:rPr>
                <w:rFonts w:hint="default"/>
                <w:sz w:val="24"/>
                <w:lang w:val="en-IN"/>
              </w:rPr>
            </w:pPr>
            <w:r>
              <w:rPr>
                <w:sz w:val="24"/>
              </w:rPr>
              <w:t>1</w:t>
            </w:r>
            <w:r>
              <w:rPr>
                <w:rFonts w:hint="default"/>
                <w:sz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2.5</w:t>
            </w:r>
            <w:r>
              <w:rPr>
                <w:sz w:val="24"/>
              </w:rPr>
              <w:tab/>
            </w:r>
            <w:r>
              <w:rPr>
                <w:sz w:val="24"/>
              </w:rPr>
              <w:t>Conceptual</w:t>
            </w:r>
            <w:r>
              <w:rPr>
                <w:spacing w:val="-4"/>
                <w:sz w:val="24"/>
              </w:rPr>
              <w:t xml:space="preserve"> </w:t>
            </w:r>
            <w:r>
              <w:rPr>
                <w:sz w:val="24"/>
              </w:rPr>
              <w:t>Models</w:t>
            </w:r>
          </w:p>
        </w:tc>
        <w:tc>
          <w:tcPr>
            <w:tcW w:w="1562" w:type="dxa"/>
          </w:tcPr>
          <w:p>
            <w:pPr>
              <w:pStyle w:val="14"/>
              <w:spacing w:before="64"/>
              <w:ind w:left="1192"/>
              <w:rPr>
                <w:rFonts w:hint="default"/>
                <w:sz w:val="24"/>
                <w:lang w:val="en-IN"/>
              </w:rPr>
            </w:pPr>
            <w:r>
              <w:rPr>
                <w:sz w:val="24"/>
              </w:rPr>
              <w:t>1</w:t>
            </w:r>
            <w:r>
              <w:rPr>
                <w:rFonts w:hint="default"/>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7073" w:type="dxa"/>
          </w:tcPr>
          <w:p>
            <w:pPr>
              <w:pStyle w:val="14"/>
              <w:tabs>
                <w:tab w:val="left" w:pos="1698"/>
              </w:tabs>
              <w:spacing w:before="63"/>
              <w:ind w:left="990"/>
              <w:rPr>
                <w:sz w:val="24"/>
              </w:rPr>
            </w:pPr>
            <w:r>
              <w:rPr>
                <w:sz w:val="24"/>
              </w:rPr>
              <w:t>2.5.1</w:t>
            </w:r>
            <w:r>
              <w:rPr>
                <w:sz w:val="24"/>
              </w:rPr>
              <w:tab/>
            </w:r>
            <w:r>
              <w:rPr>
                <w:sz w:val="24"/>
              </w:rPr>
              <w:t>Data</w:t>
            </w:r>
            <w:r>
              <w:rPr>
                <w:spacing w:val="-2"/>
                <w:sz w:val="24"/>
              </w:rPr>
              <w:t xml:space="preserve"> </w:t>
            </w:r>
            <w:r>
              <w:rPr>
                <w:sz w:val="24"/>
              </w:rPr>
              <w:t>Flow</w:t>
            </w:r>
            <w:r>
              <w:rPr>
                <w:spacing w:val="-1"/>
                <w:sz w:val="24"/>
              </w:rPr>
              <w:t xml:space="preserve"> </w:t>
            </w:r>
            <w:r>
              <w:rPr>
                <w:sz w:val="24"/>
              </w:rPr>
              <w:t>Diagram</w:t>
            </w:r>
          </w:p>
        </w:tc>
        <w:tc>
          <w:tcPr>
            <w:tcW w:w="1562" w:type="dxa"/>
          </w:tcPr>
          <w:p>
            <w:pPr>
              <w:pStyle w:val="14"/>
              <w:spacing w:before="63"/>
              <w:ind w:left="1191"/>
              <w:rPr>
                <w:rFonts w:hint="default"/>
                <w:sz w:val="24"/>
                <w:lang w:val="en-IN"/>
              </w:rPr>
            </w:pPr>
            <w:r>
              <w:rPr>
                <w:sz w:val="24"/>
              </w:rPr>
              <w:t>1</w:t>
            </w:r>
            <w:r>
              <w:rPr>
                <w:rFonts w:hint="default"/>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460"/>
              </w:tabs>
              <w:spacing w:before="63"/>
              <w:ind w:left="50"/>
              <w:rPr>
                <w:sz w:val="24"/>
              </w:rPr>
            </w:pPr>
            <w:r>
              <w:rPr>
                <w:sz w:val="24"/>
              </w:rPr>
              <w:t>3.</w:t>
            </w:r>
            <w:r>
              <w:rPr>
                <w:sz w:val="24"/>
              </w:rPr>
              <w:tab/>
            </w:r>
            <w:r>
              <w:rPr>
                <w:sz w:val="24"/>
              </w:rPr>
              <w:t>System</w:t>
            </w:r>
            <w:r>
              <w:rPr>
                <w:spacing w:val="-3"/>
                <w:sz w:val="24"/>
              </w:rPr>
              <w:t xml:space="preserve"> </w:t>
            </w:r>
            <w:r>
              <w:rPr>
                <w:sz w:val="24"/>
              </w:rPr>
              <w:t>Design</w:t>
            </w:r>
          </w:p>
        </w:tc>
        <w:tc>
          <w:tcPr>
            <w:tcW w:w="1562" w:type="dxa"/>
          </w:tcPr>
          <w:p>
            <w:pPr>
              <w:pStyle w:val="14"/>
              <w:spacing w:before="63"/>
              <w:ind w:left="1192"/>
              <w:rPr>
                <w:sz w:val="24"/>
              </w:rPr>
            </w:pPr>
            <w:r>
              <w:rPr>
                <w:sz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3.1</w:t>
            </w:r>
            <w:r>
              <w:rPr>
                <w:sz w:val="24"/>
              </w:rPr>
              <w:tab/>
            </w:r>
            <w:r>
              <w:rPr>
                <w:sz w:val="24"/>
              </w:rPr>
              <w:t>System</w:t>
            </w:r>
            <w:r>
              <w:rPr>
                <w:spacing w:val="-4"/>
                <w:sz w:val="24"/>
              </w:rPr>
              <w:t xml:space="preserve"> </w:t>
            </w:r>
            <w:r>
              <w:rPr>
                <w:sz w:val="24"/>
              </w:rPr>
              <w:t>Architecture</w:t>
            </w:r>
          </w:p>
        </w:tc>
        <w:tc>
          <w:tcPr>
            <w:tcW w:w="1562" w:type="dxa"/>
          </w:tcPr>
          <w:p>
            <w:pPr>
              <w:pStyle w:val="14"/>
              <w:spacing w:before="64"/>
              <w:ind w:left="1192"/>
              <w:rPr>
                <w:sz w:val="24"/>
              </w:rPr>
            </w:pPr>
            <w:r>
              <w:rPr>
                <w:sz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3"/>
              <w:ind w:left="460"/>
              <w:rPr>
                <w:rFonts w:hint="default"/>
                <w:sz w:val="24"/>
                <w:lang w:val="en-IN"/>
              </w:rPr>
            </w:pPr>
            <w:r>
              <w:rPr>
                <w:sz w:val="24"/>
              </w:rPr>
              <w:t>3.2</w:t>
            </w:r>
            <w:r>
              <w:rPr>
                <w:sz w:val="24"/>
              </w:rPr>
              <w:tab/>
            </w:r>
            <w:r>
              <w:rPr>
                <w:rFonts w:hint="default"/>
                <w:sz w:val="24"/>
                <w:lang w:val="en-IN"/>
              </w:rPr>
              <w:t>Data Flow Diagram</w:t>
            </w:r>
          </w:p>
        </w:tc>
        <w:tc>
          <w:tcPr>
            <w:tcW w:w="1562" w:type="dxa"/>
          </w:tcPr>
          <w:p>
            <w:pPr>
              <w:pStyle w:val="14"/>
              <w:spacing w:before="63"/>
              <w:ind w:left="1191"/>
              <w:rPr>
                <w:rFonts w:hint="default"/>
                <w:sz w:val="24"/>
                <w:lang w:val="en-IN"/>
              </w:rPr>
            </w:pPr>
            <w:r>
              <w:rPr>
                <w:sz w:val="24"/>
              </w:rPr>
              <w:t>1</w:t>
            </w:r>
            <w:r>
              <w:rPr>
                <w:rFonts w:hint="default"/>
                <w:sz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3"/>
              <w:ind w:left="460"/>
              <w:rPr>
                <w:rFonts w:hint="default"/>
                <w:sz w:val="24"/>
                <w:lang w:val="en-IN"/>
              </w:rPr>
            </w:pPr>
            <w:r>
              <w:rPr>
                <w:rFonts w:hint="default"/>
                <w:sz w:val="24"/>
                <w:lang w:val="en-IN"/>
              </w:rPr>
              <w:t>3.3    Class Diagram</w:t>
            </w:r>
          </w:p>
        </w:tc>
        <w:tc>
          <w:tcPr>
            <w:tcW w:w="1562" w:type="dxa"/>
          </w:tcPr>
          <w:p>
            <w:pPr>
              <w:pStyle w:val="14"/>
              <w:spacing w:before="63"/>
              <w:ind w:left="1191"/>
              <w:rPr>
                <w:rFonts w:hint="default"/>
                <w:sz w:val="24"/>
                <w:lang w:val="en-IN"/>
              </w:rPr>
            </w:pPr>
            <w:r>
              <w:rPr>
                <w:rFonts w:hint="default"/>
                <w:sz w:val="24"/>
                <w:lang w:val="en-IN"/>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3.</w:t>
            </w:r>
            <w:r>
              <w:rPr>
                <w:rFonts w:hint="default"/>
                <w:sz w:val="24"/>
                <w:lang w:val="en-IN"/>
              </w:rPr>
              <w:t>4</w:t>
            </w:r>
            <w:r>
              <w:rPr>
                <w:sz w:val="24"/>
              </w:rPr>
              <w:tab/>
            </w:r>
            <w:r>
              <w:rPr>
                <w:sz w:val="24"/>
              </w:rPr>
              <w:t>Interface</w:t>
            </w:r>
            <w:r>
              <w:rPr>
                <w:spacing w:val="-5"/>
                <w:sz w:val="24"/>
              </w:rPr>
              <w:t xml:space="preserve"> </w:t>
            </w:r>
            <w:r>
              <w:rPr>
                <w:sz w:val="24"/>
              </w:rPr>
              <w:t>Design</w:t>
            </w:r>
            <w:r>
              <w:rPr>
                <w:spacing w:val="-2"/>
                <w:sz w:val="24"/>
              </w:rPr>
              <w:t xml:space="preserve"> </w:t>
            </w:r>
            <w:r>
              <w:rPr>
                <w:sz w:val="24"/>
              </w:rPr>
              <w:t>and</w:t>
            </w:r>
            <w:r>
              <w:rPr>
                <w:spacing w:val="-3"/>
                <w:sz w:val="24"/>
              </w:rPr>
              <w:t xml:space="preserve"> </w:t>
            </w:r>
            <w:r>
              <w:rPr>
                <w:sz w:val="24"/>
              </w:rPr>
              <w:t>Procedural</w:t>
            </w:r>
            <w:r>
              <w:rPr>
                <w:spacing w:val="-2"/>
                <w:sz w:val="24"/>
              </w:rPr>
              <w:t xml:space="preserve"> </w:t>
            </w:r>
            <w:r>
              <w:rPr>
                <w:sz w:val="24"/>
              </w:rPr>
              <w:t>Design</w:t>
            </w:r>
          </w:p>
        </w:tc>
        <w:tc>
          <w:tcPr>
            <w:tcW w:w="1562" w:type="dxa"/>
          </w:tcPr>
          <w:p>
            <w:pPr>
              <w:pStyle w:val="14"/>
              <w:spacing w:before="64"/>
              <w:ind w:left="1190"/>
              <w:rPr>
                <w:rFonts w:hint="default"/>
                <w:sz w:val="24"/>
                <w:lang w:val="en-IN"/>
              </w:rPr>
            </w:pPr>
            <w:r>
              <w:rPr>
                <w:sz w:val="24"/>
              </w:rPr>
              <w:t>1</w:t>
            </w:r>
            <w:r>
              <w:rPr>
                <w:rFonts w:hint="default"/>
                <w:sz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sz w:val="24"/>
              </w:rPr>
            </w:pPr>
            <w:r>
              <w:rPr>
                <w:sz w:val="24"/>
              </w:rPr>
              <w:t>3.</w:t>
            </w:r>
            <w:r>
              <w:rPr>
                <w:rFonts w:hint="default"/>
                <w:sz w:val="24"/>
                <w:lang w:val="en-IN"/>
              </w:rPr>
              <w:t>4</w:t>
            </w:r>
            <w:r>
              <w:rPr>
                <w:sz w:val="24"/>
              </w:rPr>
              <w:t>.1</w:t>
            </w:r>
            <w:r>
              <w:rPr>
                <w:sz w:val="24"/>
              </w:rPr>
              <w:tab/>
            </w:r>
            <w:r>
              <w:rPr>
                <w:sz w:val="24"/>
              </w:rPr>
              <w:t>User</w:t>
            </w:r>
            <w:r>
              <w:rPr>
                <w:spacing w:val="-4"/>
                <w:sz w:val="24"/>
              </w:rPr>
              <w:t xml:space="preserve"> </w:t>
            </w:r>
            <w:r>
              <w:rPr>
                <w:sz w:val="24"/>
              </w:rPr>
              <w:t>Interface</w:t>
            </w:r>
            <w:r>
              <w:rPr>
                <w:spacing w:val="-3"/>
                <w:sz w:val="24"/>
              </w:rPr>
              <w:t xml:space="preserve"> </w:t>
            </w:r>
            <w:r>
              <w:rPr>
                <w:sz w:val="24"/>
              </w:rPr>
              <w:t>Design</w:t>
            </w:r>
          </w:p>
        </w:tc>
        <w:tc>
          <w:tcPr>
            <w:tcW w:w="1562" w:type="dxa"/>
          </w:tcPr>
          <w:p>
            <w:pPr>
              <w:pStyle w:val="14"/>
              <w:spacing w:before="63"/>
              <w:ind w:left="1191"/>
              <w:rPr>
                <w:rFonts w:hint="default"/>
                <w:sz w:val="24"/>
                <w:lang w:val="en-IN"/>
              </w:rPr>
            </w:pPr>
            <w:r>
              <w:rPr>
                <w:sz w:val="24"/>
              </w:rPr>
              <w:t>1</w:t>
            </w:r>
            <w:r>
              <w:rPr>
                <w:rFonts w:hint="default"/>
                <w:sz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rFonts w:hint="default"/>
                <w:sz w:val="24"/>
                <w:lang w:val="en-IN"/>
              </w:rPr>
            </w:pPr>
            <w:r>
              <w:rPr>
                <w:rFonts w:hint="default"/>
                <w:sz w:val="24"/>
                <w:lang w:val="en-IN"/>
              </w:rPr>
              <w:t>3.4.2    Module Description</w:t>
            </w:r>
          </w:p>
        </w:tc>
        <w:tc>
          <w:tcPr>
            <w:tcW w:w="1562" w:type="dxa"/>
          </w:tcPr>
          <w:p>
            <w:pPr>
              <w:pStyle w:val="14"/>
              <w:spacing w:before="63"/>
              <w:ind w:left="1191"/>
              <w:rPr>
                <w:rFonts w:hint="default"/>
                <w:sz w:val="24"/>
                <w:lang w:val="en-IN"/>
              </w:rPr>
            </w:pPr>
            <w:r>
              <w:rPr>
                <w:rFonts w:hint="default"/>
                <w:sz w:val="24"/>
                <w:lang w:val="en-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rFonts w:hint="default"/>
                <w:sz w:val="24"/>
                <w:lang w:val="en-IN"/>
              </w:rPr>
            </w:pPr>
            <w:r>
              <w:rPr>
                <w:rFonts w:hint="default"/>
                <w:sz w:val="24"/>
                <w:lang w:val="en-IN"/>
              </w:rPr>
              <w:t>3.4.3   UI Screenshot</w:t>
            </w:r>
          </w:p>
        </w:tc>
        <w:tc>
          <w:tcPr>
            <w:tcW w:w="1562" w:type="dxa"/>
          </w:tcPr>
          <w:p>
            <w:pPr>
              <w:pStyle w:val="14"/>
              <w:spacing w:before="63"/>
              <w:ind w:left="1191"/>
              <w:rPr>
                <w:rFonts w:hint="default"/>
                <w:sz w:val="24"/>
                <w:lang w:val="en-IN"/>
              </w:rPr>
            </w:pPr>
            <w:r>
              <w:rPr>
                <w:rFonts w:hint="default"/>
                <w:sz w:val="24"/>
                <w:lang w:val="en-I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7073" w:type="dxa"/>
          </w:tcPr>
          <w:p>
            <w:pPr>
              <w:pStyle w:val="14"/>
              <w:tabs>
                <w:tab w:val="left" w:pos="460"/>
              </w:tabs>
              <w:spacing w:before="64" w:line="256" w:lineRule="exact"/>
              <w:ind w:left="50"/>
              <w:rPr>
                <w:sz w:val="24"/>
              </w:rPr>
            </w:pPr>
            <w:r>
              <w:pict>
                <v:group id="_x0000_s1028" o:spid="_x0000_s1028" o:spt="203" style="position:absolute;left:0pt;margin-left:-26.65pt;margin-top:0.45pt;height:33.6pt;width:484.2pt;mso-position-horizontal-relative:page;mso-position-vertical-relative:page;z-index:251660288;mso-width-relative:page;mso-height-relative:page;" coordorigin="1699,14287" coordsize="9684,821">
                  <o:lock v:ext="edit" aspectratio="f"/>
                  <v:shape id="_x0000_s1029" o:spid="_x0000_s1029" o:spt="75" type="#_x0000_t75" style="position:absolute;left:2116;top:14654;height:188;width:8847;" filled="f" o:preferrelative="t" stroked="f" coordsize="21600,21600">
                    <v:path/>
                    <v:fill on="f" focussize="0,0"/>
                    <v:stroke on="f"/>
                    <v:imagedata r:id="rId35" o:title=""/>
                    <o:lock v:ext="edit" aspectratio="t"/>
                  </v:shape>
                  <v:rect id="_x0000_s1030" o:spid="_x0000_s1030" o:spt="1" style="position:absolute;left:1699;top:14287;height:821;width:9684;" fillcolor="#FFFFFF" filled="t" stroked="f" coordsize="21600,21600">
                    <v:path/>
                    <v:fill on="t" color2="#FFFFFF" focussize="0,0"/>
                    <v:stroke on="f"/>
                    <v:imagedata o:title=""/>
                    <o:lock v:ext="edit" aspectratio="f"/>
                  </v:rect>
                </v:group>
              </w:pict>
            </w:r>
            <w:r>
              <w:rPr>
                <w:sz w:val="24"/>
              </w:rPr>
              <w:t>4.</w:t>
            </w:r>
            <w:r>
              <w:rPr>
                <w:sz w:val="24"/>
              </w:rPr>
              <w:tab/>
            </w:r>
            <w:r>
              <w:rPr>
                <w:sz w:val="24"/>
              </w:rPr>
              <w:t>Implementation</w:t>
            </w:r>
          </w:p>
        </w:tc>
        <w:tc>
          <w:tcPr>
            <w:tcW w:w="1562" w:type="dxa"/>
          </w:tcPr>
          <w:p>
            <w:pPr>
              <w:pStyle w:val="14"/>
              <w:spacing w:before="64" w:line="256" w:lineRule="exact"/>
              <w:ind w:left="1191"/>
              <w:rPr>
                <w:sz w:val="24"/>
              </w:rPr>
            </w:pPr>
            <w:r>
              <w:rPr>
                <w:sz w:val="24"/>
              </w:rPr>
              <w:t>19</w:t>
            </w:r>
          </w:p>
        </w:tc>
      </w:tr>
    </w:tbl>
    <w:p>
      <w:pPr>
        <w:spacing w:after="0" w:line="256" w:lineRule="exact"/>
        <w:rPr>
          <w:sz w:val="24"/>
        </w:rPr>
        <w:sectPr>
          <w:headerReference r:id="rId11" w:type="default"/>
          <w:footerReference r:id="rId12" w:type="default"/>
          <w:pgSz w:w="12240" w:h="15840"/>
          <w:pgMar w:top="100" w:right="580" w:bottom="280" w:left="1720" w:header="0" w:footer="0" w:gutter="0"/>
          <w:cols w:space="720" w:num="1"/>
        </w:sectPr>
      </w:pPr>
    </w:p>
    <w:p>
      <w:pPr>
        <w:pStyle w:val="6"/>
        <w:ind w:left="153"/>
        <w:rPr>
          <w:sz w:val="20"/>
        </w:rPr>
      </w:pPr>
      <w:r>
        <w:pict>
          <v:shape id="_x0000_s1034" o:spid="_x0000_s1034" o:spt="202" type="#_x0000_t202" style="position:absolute;left:0pt;margin-left:108pt;margin-top:36.3pt;height:12.35pt;width:145.4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Image</w:t>
                  </w:r>
                  <w:r>
                    <w:rPr>
                      <w:rFonts w:ascii="Arial MT"/>
                      <w:spacing w:val="-8"/>
                      <w:sz w:val="22"/>
                    </w:rPr>
                    <w:t xml:space="preserve"> </w:t>
                  </w:r>
                  <w:r>
                    <w:rPr>
                      <w:rFonts w:ascii="Arial MT"/>
                      <w:sz w:val="22"/>
                    </w:rPr>
                    <w:t>Aging</w:t>
                  </w:r>
                  <w:r>
                    <w:rPr>
                      <w:rFonts w:ascii="Arial MT"/>
                      <w:spacing w:val="-6"/>
                      <w:sz w:val="22"/>
                    </w:rPr>
                    <w:t xml:space="preserve"> </w:t>
                  </w:r>
                  <w:r>
                    <w:rPr>
                      <w:rFonts w:ascii="Arial MT"/>
                      <w:sz w:val="22"/>
                    </w:rPr>
                    <w:t>using</w:t>
                  </w:r>
                  <w:r>
                    <w:rPr>
                      <w:rFonts w:ascii="Arial MT"/>
                      <w:spacing w:val="-6"/>
                      <w:sz w:val="22"/>
                    </w:rPr>
                    <w:t xml:space="preserve"> </w:t>
                  </w:r>
                  <w:r>
                    <w:rPr>
                      <w:rFonts w:ascii="Arial MT"/>
                      <w:sz w:val="22"/>
                    </w:rPr>
                    <w:t>CycleGAN</w:t>
                  </w:r>
                </w:p>
              </w:txbxContent>
            </v:textbox>
          </v:shape>
        </w:pict>
      </w:r>
      <w:r>
        <w:pict>
          <v:shape id="_x0000_s1035" o:spid="_x0000_s1035" o:spt="202" type="#_x0000_t202" style="position:absolute;left:0pt;margin-left:108pt;margin-top:743.7pt;height:12.35pt;width:340.9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Department</w:t>
                  </w:r>
                  <w:r>
                    <w:rPr>
                      <w:rFonts w:ascii="Arial MT"/>
                      <w:spacing w:val="-4"/>
                      <w:sz w:val="22"/>
                    </w:rPr>
                    <w:t xml:space="preserve"> </w:t>
                  </w:r>
                  <w:r>
                    <w:rPr>
                      <w:rFonts w:ascii="Arial MT"/>
                      <w:sz w:val="22"/>
                    </w:rPr>
                    <w:t>of</w:t>
                  </w:r>
                  <w:r>
                    <w:rPr>
                      <w:rFonts w:ascii="Arial MT"/>
                      <w:spacing w:val="-2"/>
                      <w:sz w:val="22"/>
                    </w:rPr>
                    <w:t xml:space="preserve"> </w:t>
                  </w:r>
                  <w:r>
                    <w:rPr>
                      <w:rFonts w:ascii="Arial MT"/>
                      <w:sz w:val="22"/>
                    </w:rPr>
                    <w:t>Computer</w:t>
                  </w:r>
                  <w:r>
                    <w:rPr>
                      <w:rFonts w:ascii="Arial MT"/>
                      <w:spacing w:val="-2"/>
                      <w:sz w:val="22"/>
                    </w:rPr>
                    <w:t xml:space="preserve"> </w:t>
                  </w:r>
                  <w:r>
                    <w:rPr>
                      <w:rFonts w:ascii="Arial MT"/>
                      <w:sz w:val="22"/>
                    </w:rPr>
                    <w:t>Science, CHRIST</w:t>
                  </w:r>
                  <w:r>
                    <w:rPr>
                      <w:rFonts w:ascii="Arial MT"/>
                      <w:spacing w:val="-5"/>
                      <w:sz w:val="22"/>
                    </w:rPr>
                    <w:t xml:space="preserve"> </w:t>
                  </w:r>
                  <w:r>
                    <w:rPr>
                      <w:rFonts w:ascii="Arial MT"/>
                      <w:sz w:val="22"/>
                    </w:rPr>
                    <w:t>(Deemed</w:t>
                  </w:r>
                  <w:r>
                    <w:rPr>
                      <w:rFonts w:ascii="Arial MT"/>
                      <w:spacing w:val="-3"/>
                      <w:sz w:val="22"/>
                    </w:rPr>
                    <w:t xml:space="preserve"> </w:t>
                  </w:r>
                  <w:r>
                    <w:rPr>
                      <w:rFonts w:ascii="Arial MT"/>
                      <w:sz w:val="22"/>
                    </w:rPr>
                    <w:t>to</w:t>
                  </w:r>
                  <w:r>
                    <w:rPr>
                      <w:rFonts w:ascii="Arial MT"/>
                      <w:spacing w:val="-2"/>
                      <w:sz w:val="22"/>
                    </w:rPr>
                    <w:t xml:space="preserve"> </w:t>
                  </w:r>
                  <w:r>
                    <w:rPr>
                      <w:rFonts w:ascii="Arial MT"/>
                      <w:sz w:val="22"/>
                    </w:rPr>
                    <w:t>be</w:t>
                  </w:r>
                  <w:r>
                    <w:rPr>
                      <w:rFonts w:ascii="Arial MT"/>
                      <w:spacing w:val="-4"/>
                      <w:sz w:val="22"/>
                    </w:rPr>
                    <w:t xml:space="preserve"> </w:t>
                  </w:r>
                  <w:r>
                    <w:rPr>
                      <w:rFonts w:ascii="Arial MT"/>
                      <w:sz w:val="22"/>
                    </w:rPr>
                    <w:t>University)</w:t>
                  </w:r>
                </w:p>
              </w:txbxContent>
            </v:textbox>
          </v:shape>
        </w:pict>
      </w:r>
      <w:r>
        <w:rPr>
          <w:sz w:val="20"/>
        </w:rPr>
        <w:pict>
          <v:group id="_x0000_s1036" o:spid="_x0000_s1036" o:spt="203" style="height:52.95pt;width:468pt;" coordsize="9360,1059">
            <o:lock v:ext="edit"/>
            <v:shape id="_x0000_s1037" o:spid="_x0000_s1037" o:spt="75" type="#_x0000_t75" style="position:absolute;left:228;top:890;height:168;width:8847;" filled="f" stroked="f" coordsize="21600,21600">
              <v:path/>
              <v:fill on="f" focussize="0,0"/>
              <v:stroke on="f"/>
              <v:imagedata r:id="rId34" o:title=""/>
              <o:lock v:ext="edit" aspectratio="t"/>
            </v:shape>
            <v:rect id="_x0000_s1038" o:spid="_x0000_s1038" o:spt="1" style="position:absolute;left:7;top:7;height:1040;width:9346;" fillcolor="#FFFFFF" filled="t" stroked="f" coordsize="21600,21600">
              <v:path/>
              <v:fill on="t" focussize="0,0"/>
              <v:stroke on="f"/>
              <v:imagedata o:title=""/>
              <o:lock v:ext="edit"/>
            </v:rect>
            <v:rect id="_x0000_s1039" o:spid="_x0000_s1039" o:spt="1" style="position:absolute;left:7;top:7;height:1040;width:9346;" filled="f" stroked="t" coordsize="21600,21600">
              <v:path/>
              <v:fill on="f" focussize="0,0"/>
              <v:stroke weight="0.72pt" color="#FFFFFF"/>
              <v:imagedata o:title=""/>
              <o:lock v:ext="edit"/>
            </v:rect>
            <w10:wrap type="none"/>
            <w10:anchorlock/>
          </v:group>
        </w:pict>
      </w:r>
    </w:p>
    <w:p>
      <w:pPr>
        <w:pStyle w:val="6"/>
        <w:spacing w:before="3"/>
        <w:rPr>
          <w:sz w:val="14"/>
        </w:rPr>
      </w:pPr>
    </w:p>
    <w:tbl>
      <w:tblPr>
        <w:tblStyle w:val="5"/>
        <w:tblW w:w="0" w:type="auto"/>
        <w:tblInd w:w="5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45"/>
        <w:gridCol w:w="5936"/>
        <w:gridCol w:w="22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45" w:type="dxa"/>
          </w:tcPr>
          <w:p>
            <w:pPr>
              <w:pStyle w:val="14"/>
              <w:rPr>
                <w:rFonts w:hint="default"/>
                <w:sz w:val="22"/>
                <w:lang w:val="en-IN"/>
              </w:rPr>
            </w:pPr>
            <w:r>
              <w:rPr>
                <w:rFonts w:hint="default"/>
                <w:sz w:val="22"/>
                <w:lang w:val="en-IN"/>
              </w:rPr>
              <w:t>4</w:t>
            </w:r>
          </w:p>
        </w:tc>
        <w:tc>
          <w:tcPr>
            <w:tcW w:w="5936" w:type="dxa"/>
          </w:tcPr>
          <w:p>
            <w:pPr>
              <w:pStyle w:val="14"/>
              <w:tabs>
                <w:tab w:val="left" w:pos="645"/>
              </w:tabs>
              <w:spacing w:line="265" w:lineRule="exact"/>
              <w:ind w:left="114"/>
              <w:rPr>
                <w:rFonts w:hint="default"/>
                <w:sz w:val="24"/>
                <w:lang w:val="en-IN"/>
              </w:rPr>
            </w:pPr>
            <w:r>
              <w:rPr>
                <w:rFonts w:hint="default"/>
                <w:sz w:val="24"/>
                <w:lang w:val="en-IN"/>
              </w:rPr>
              <w:t>Implementation</w:t>
            </w:r>
          </w:p>
        </w:tc>
        <w:tc>
          <w:tcPr>
            <w:tcW w:w="2276" w:type="dxa"/>
          </w:tcPr>
          <w:p>
            <w:pPr>
              <w:pStyle w:val="14"/>
              <w:spacing w:line="265" w:lineRule="exact"/>
              <w:ind w:right="49"/>
              <w:jc w:val="right"/>
              <w:rPr>
                <w:rFonts w:hint="default"/>
                <w:sz w:val="24"/>
                <w:lang w:val="en-IN"/>
              </w:rPr>
            </w:pPr>
            <w:r>
              <w:rPr>
                <w:rFonts w:hint="default"/>
                <w:sz w:val="24"/>
                <w:lang w:val="en-I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45" w:type="dxa"/>
            <w:vMerge w:val="restart"/>
          </w:tcPr>
          <w:p>
            <w:pPr>
              <w:pStyle w:val="14"/>
              <w:rPr>
                <w:sz w:val="22"/>
              </w:rPr>
            </w:pPr>
          </w:p>
        </w:tc>
        <w:tc>
          <w:tcPr>
            <w:tcW w:w="5936" w:type="dxa"/>
          </w:tcPr>
          <w:p>
            <w:pPr>
              <w:pStyle w:val="14"/>
              <w:tabs>
                <w:tab w:val="left" w:pos="645"/>
              </w:tabs>
              <w:spacing w:line="265" w:lineRule="exact"/>
              <w:ind w:left="114"/>
              <w:rPr>
                <w:rFonts w:hint="default"/>
                <w:sz w:val="24"/>
                <w:lang w:val="en-IN"/>
              </w:rPr>
            </w:pPr>
            <w:r>
              <w:rPr>
                <w:sz w:val="24"/>
              </w:rPr>
              <w:t>4.1</w:t>
            </w:r>
            <w:r>
              <w:rPr>
                <w:sz w:val="24"/>
              </w:rPr>
              <w:tab/>
            </w:r>
            <w:r>
              <w:rPr>
                <w:sz w:val="24"/>
              </w:rPr>
              <w:t>Implementation</w:t>
            </w:r>
            <w:r>
              <w:rPr>
                <w:rFonts w:hint="default"/>
                <w:sz w:val="24"/>
                <w:lang w:val="en-IN"/>
              </w:rPr>
              <w:t xml:space="preserve"> approaches</w:t>
            </w:r>
          </w:p>
        </w:tc>
        <w:tc>
          <w:tcPr>
            <w:tcW w:w="2276" w:type="dxa"/>
          </w:tcPr>
          <w:p>
            <w:pPr>
              <w:pStyle w:val="14"/>
              <w:spacing w:line="265" w:lineRule="exact"/>
              <w:ind w:right="49"/>
              <w:jc w:val="right"/>
              <w:rPr>
                <w:sz w:val="24"/>
              </w:rPr>
            </w:pPr>
            <w:r>
              <w:rPr>
                <w:sz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vMerge w:val="continue"/>
            <w:tcBorders>
              <w:top w:val="nil"/>
            </w:tcBorders>
          </w:tcPr>
          <w:p>
            <w:pPr>
              <w:rPr>
                <w:sz w:val="2"/>
                <w:szCs w:val="2"/>
              </w:rPr>
            </w:pPr>
          </w:p>
        </w:tc>
        <w:tc>
          <w:tcPr>
            <w:tcW w:w="5936" w:type="dxa"/>
          </w:tcPr>
          <w:p>
            <w:pPr>
              <w:pStyle w:val="14"/>
              <w:tabs>
                <w:tab w:val="left" w:pos="645"/>
              </w:tabs>
              <w:spacing w:before="63"/>
              <w:ind w:left="115"/>
              <w:rPr>
                <w:sz w:val="24"/>
              </w:rPr>
            </w:pPr>
            <w:r>
              <w:rPr>
                <w:sz w:val="24"/>
              </w:rPr>
              <w:t>4.2</w:t>
            </w:r>
            <w:r>
              <w:rPr>
                <w:sz w:val="24"/>
              </w:rPr>
              <w:tab/>
            </w:r>
            <w:r>
              <w:rPr>
                <w:sz w:val="24"/>
              </w:rPr>
              <w:t>Coding</w:t>
            </w:r>
            <w:r>
              <w:rPr>
                <w:spacing w:val="-2"/>
                <w:sz w:val="24"/>
              </w:rPr>
              <w:t xml:space="preserve"> </w:t>
            </w:r>
            <w:r>
              <w:rPr>
                <w:sz w:val="24"/>
              </w:rPr>
              <w:t>Standard</w:t>
            </w:r>
          </w:p>
        </w:tc>
        <w:tc>
          <w:tcPr>
            <w:tcW w:w="2276" w:type="dxa"/>
          </w:tcPr>
          <w:p>
            <w:pPr>
              <w:pStyle w:val="14"/>
              <w:spacing w:before="63"/>
              <w:ind w:right="49"/>
              <w:jc w:val="right"/>
              <w:rPr>
                <w:sz w:val="24"/>
              </w:rPr>
            </w:pPr>
            <w:r>
              <w:rPr>
                <w:sz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vMerge w:val="continue"/>
            <w:tcBorders>
              <w:top w:val="nil"/>
            </w:tcBorders>
          </w:tcPr>
          <w:p>
            <w:pPr>
              <w:rPr>
                <w:sz w:val="2"/>
                <w:szCs w:val="2"/>
              </w:rPr>
            </w:pPr>
          </w:p>
        </w:tc>
        <w:tc>
          <w:tcPr>
            <w:tcW w:w="5936" w:type="dxa"/>
          </w:tcPr>
          <w:p>
            <w:pPr>
              <w:pStyle w:val="14"/>
              <w:tabs>
                <w:tab w:val="left" w:pos="645"/>
              </w:tabs>
              <w:spacing w:before="64"/>
              <w:ind w:left="115"/>
              <w:rPr>
                <w:sz w:val="24"/>
              </w:rPr>
            </w:pPr>
            <w:r>
              <w:rPr>
                <w:sz w:val="24"/>
              </w:rPr>
              <w:t>4.3</w:t>
            </w:r>
            <w:r>
              <w:rPr>
                <w:sz w:val="24"/>
              </w:rPr>
              <w:tab/>
            </w:r>
            <w:r>
              <w:rPr>
                <w:sz w:val="24"/>
              </w:rPr>
              <w:t>Coding</w:t>
            </w:r>
            <w:r>
              <w:rPr>
                <w:spacing w:val="-3"/>
                <w:sz w:val="24"/>
              </w:rPr>
              <w:t xml:space="preserve"> </w:t>
            </w:r>
            <w:r>
              <w:rPr>
                <w:sz w:val="24"/>
              </w:rPr>
              <w:t>Details</w:t>
            </w:r>
          </w:p>
        </w:tc>
        <w:tc>
          <w:tcPr>
            <w:tcW w:w="2276" w:type="dxa"/>
          </w:tcPr>
          <w:p>
            <w:pPr>
              <w:pStyle w:val="14"/>
              <w:spacing w:before="64"/>
              <w:ind w:right="50"/>
              <w:jc w:val="right"/>
              <w:rPr>
                <w:sz w:val="24"/>
              </w:rPr>
            </w:pPr>
            <w:r>
              <w:rPr>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4"/>
              <w:spacing w:before="64"/>
              <w:ind w:left="50"/>
              <w:rPr>
                <w:sz w:val="24"/>
              </w:rPr>
            </w:pPr>
            <w:r>
              <w:rPr>
                <w:sz w:val="24"/>
              </w:rPr>
              <w:t>5.</w:t>
            </w:r>
          </w:p>
        </w:tc>
        <w:tc>
          <w:tcPr>
            <w:tcW w:w="5936" w:type="dxa"/>
          </w:tcPr>
          <w:p>
            <w:pPr>
              <w:pStyle w:val="14"/>
              <w:spacing w:before="64"/>
              <w:ind w:left="115"/>
              <w:rPr>
                <w:sz w:val="24"/>
              </w:rPr>
            </w:pPr>
            <w:r>
              <w:rPr>
                <w:sz w:val="24"/>
              </w:rPr>
              <w:t>Testing</w:t>
            </w:r>
          </w:p>
        </w:tc>
        <w:tc>
          <w:tcPr>
            <w:tcW w:w="2276" w:type="dxa"/>
          </w:tcPr>
          <w:p>
            <w:pPr>
              <w:pStyle w:val="14"/>
              <w:spacing w:before="64"/>
              <w:ind w:right="48"/>
              <w:jc w:val="right"/>
              <w:rPr>
                <w:rFonts w:hint="default"/>
                <w:sz w:val="24"/>
                <w:lang w:val="en-IN"/>
              </w:rPr>
            </w:pPr>
            <w:r>
              <w:rPr>
                <w:sz w:val="24"/>
              </w:rPr>
              <w:t>2</w:t>
            </w:r>
            <w:r>
              <w:rPr>
                <w:rFonts w:hint="default"/>
                <w:sz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4" w:hRule="atLeast"/>
        </w:trPr>
        <w:tc>
          <w:tcPr>
            <w:tcW w:w="345" w:type="dxa"/>
          </w:tcPr>
          <w:p>
            <w:pPr>
              <w:pStyle w:val="14"/>
              <w:rPr>
                <w:sz w:val="22"/>
              </w:rPr>
            </w:pPr>
          </w:p>
        </w:tc>
        <w:tc>
          <w:tcPr>
            <w:tcW w:w="5936" w:type="dxa"/>
          </w:tcPr>
          <w:p>
            <w:pPr>
              <w:pStyle w:val="14"/>
              <w:tabs>
                <w:tab w:val="left" w:pos="645"/>
              </w:tabs>
              <w:spacing w:before="63"/>
              <w:ind w:left="115"/>
              <w:rPr>
                <w:sz w:val="24"/>
              </w:rPr>
            </w:pPr>
            <w:r>
              <w:rPr>
                <w:sz w:val="24"/>
              </w:rPr>
              <w:t>5.1</w:t>
            </w:r>
            <w:r>
              <w:rPr>
                <w:sz w:val="24"/>
              </w:rPr>
              <w:tab/>
            </w:r>
            <w:r>
              <w:rPr>
                <w:sz w:val="24"/>
              </w:rPr>
              <w:t>Test</w:t>
            </w:r>
            <w:r>
              <w:rPr>
                <w:spacing w:val="-2"/>
                <w:sz w:val="24"/>
              </w:rPr>
              <w:t xml:space="preserve"> </w:t>
            </w:r>
            <w:r>
              <w:rPr>
                <w:sz w:val="24"/>
              </w:rPr>
              <w:t>Cases</w:t>
            </w:r>
          </w:p>
        </w:tc>
        <w:tc>
          <w:tcPr>
            <w:tcW w:w="2276" w:type="dxa"/>
          </w:tcPr>
          <w:p>
            <w:pPr>
              <w:pStyle w:val="14"/>
              <w:spacing w:before="63"/>
              <w:ind w:right="48"/>
              <w:jc w:val="right"/>
              <w:rPr>
                <w:rFonts w:hint="default"/>
                <w:sz w:val="24"/>
                <w:lang w:val="en-IN"/>
              </w:rPr>
            </w:pPr>
            <w:r>
              <w:rPr>
                <w:rFonts w:hint="default"/>
                <w:sz w:val="24"/>
                <w:lang w:val="en-IN"/>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4"/>
              <w:rPr>
                <w:sz w:val="22"/>
              </w:rPr>
            </w:pPr>
          </w:p>
        </w:tc>
        <w:tc>
          <w:tcPr>
            <w:tcW w:w="5936" w:type="dxa"/>
          </w:tcPr>
          <w:p>
            <w:pPr>
              <w:pStyle w:val="14"/>
              <w:tabs>
                <w:tab w:val="left" w:pos="645"/>
              </w:tabs>
              <w:spacing w:before="64"/>
              <w:ind w:left="115"/>
              <w:rPr>
                <w:sz w:val="24"/>
              </w:rPr>
            </w:pPr>
            <w:r>
              <w:rPr>
                <w:sz w:val="24"/>
              </w:rPr>
              <w:t>5.2</w:t>
            </w:r>
            <w:r>
              <w:rPr>
                <w:sz w:val="24"/>
              </w:rPr>
              <w:tab/>
            </w:r>
            <w:r>
              <w:rPr>
                <w:sz w:val="24"/>
              </w:rPr>
              <w:t>Testing</w:t>
            </w:r>
            <w:r>
              <w:rPr>
                <w:spacing w:val="-4"/>
                <w:sz w:val="24"/>
              </w:rPr>
              <w:t xml:space="preserve"> </w:t>
            </w:r>
            <w:r>
              <w:rPr>
                <w:sz w:val="24"/>
              </w:rPr>
              <w:t>Approaches</w:t>
            </w:r>
          </w:p>
        </w:tc>
        <w:tc>
          <w:tcPr>
            <w:tcW w:w="2276" w:type="dxa"/>
          </w:tcPr>
          <w:p>
            <w:pPr>
              <w:pStyle w:val="14"/>
              <w:spacing w:before="64"/>
              <w:ind w:right="51"/>
              <w:jc w:val="right"/>
              <w:rPr>
                <w:rFonts w:hint="default"/>
                <w:sz w:val="24"/>
                <w:lang w:val="en-IN"/>
              </w:rPr>
            </w:pPr>
            <w:r>
              <w:rPr>
                <w:rFonts w:hint="default"/>
                <w:sz w:val="24"/>
                <w:lang w:val="en-IN"/>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4"/>
              <w:rPr>
                <w:sz w:val="22"/>
              </w:rPr>
            </w:pPr>
          </w:p>
        </w:tc>
        <w:tc>
          <w:tcPr>
            <w:tcW w:w="5936" w:type="dxa"/>
          </w:tcPr>
          <w:p>
            <w:pPr>
              <w:pStyle w:val="14"/>
              <w:tabs>
                <w:tab w:val="left" w:pos="645"/>
              </w:tabs>
              <w:spacing w:before="63"/>
              <w:ind w:left="115"/>
              <w:rPr>
                <w:sz w:val="24"/>
              </w:rPr>
            </w:pPr>
            <w:r>
              <w:rPr>
                <w:sz w:val="24"/>
              </w:rPr>
              <w:t>5.3</w:t>
            </w:r>
            <w:r>
              <w:rPr>
                <w:sz w:val="24"/>
              </w:rPr>
              <w:tab/>
            </w:r>
            <w:r>
              <w:rPr>
                <w:sz w:val="24"/>
              </w:rPr>
              <w:t>Test</w:t>
            </w:r>
            <w:r>
              <w:rPr>
                <w:spacing w:val="-3"/>
                <w:sz w:val="24"/>
              </w:rPr>
              <w:t xml:space="preserve"> </w:t>
            </w:r>
            <w:r>
              <w:rPr>
                <w:sz w:val="24"/>
              </w:rPr>
              <w:t>Reports</w:t>
            </w:r>
          </w:p>
        </w:tc>
        <w:tc>
          <w:tcPr>
            <w:tcW w:w="2276" w:type="dxa"/>
          </w:tcPr>
          <w:p>
            <w:pPr>
              <w:pStyle w:val="14"/>
              <w:spacing w:before="63"/>
              <w:ind w:right="50"/>
              <w:jc w:val="right"/>
              <w:rPr>
                <w:rFonts w:hint="default"/>
                <w:sz w:val="24"/>
                <w:lang w:val="en-IN"/>
              </w:rPr>
            </w:pPr>
            <w:r>
              <w:rPr>
                <w:rFonts w:hint="default"/>
                <w:sz w:val="24"/>
                <w:lang w:val="en-IN"/>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tcPr>
          <w:p>
            <w:pPr>
              <w:pStyle w:val="14"/>
              <w:spacing w:before="64"/>
              <w:ind w:left="50"/>
              <w:rPr>
                <w:sz w:val="24"/>
              </w:rPr>
            </w:pPr>
            <w:r>
              <w:rPr>
                <w:sz w:val="24"/>
              </w:rPr>
              <w:t>6.</w:t>
            </w:r>
          </w:p>
        </w:tc>
        <w:tc>
          <w:tcPr>
            <w:tcW w:w="5936" w:type="dxa"/>
          </w:tcPr>
          <w:p>
            <w:pPr>
              <w:pStyle w:val="14"/>
              <w:spacing w:before="64"/>
              <w:ind w:left="115"/>
              <w:rPr>
                <w:sz w:val="24"/>
              </w:rPr>
            </w:pPr>
            <w:r>
              <w:rPr>
                <w:sz w:val="24"/>
              </w:rPr>
              <w:t>Conclusion</w:t>
            </w:r>
          </w:p>
        </w:tc>
        <w:tc>
          <w:tcPr>
            <w:tcW w:w="2276" w:type="dxa"/>
          </w:tcPr>
          <w:p>
            <w:pPr>
              <w:pStyle w:val="14"/>
              <w:spacing w:before="64"/>
              <w:ind w:right="49"/>
              <w:jc w:val="right"/>
              <w:rPr>
                <w:rFonts w:hint="default"/>
                <w:sz w:val="24"/>
                <w:lang w:val="en-IN"/>
              </w:rPr>
            </w:pPr>
            <w:r>
              <w:rPr>
                <w:rFonts w:hint="default"/>
                <w:sz w:val="24"/>
                <w:lang w:val="en-I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tcPr>
          <w:p>
            <w:pPr>
              <w:pStyle w:val="14"/>
              <w:rPr>
                <w:sz w:val="22"/>
              </w:rPr>
            </w:pPr>
          </w:p>
        </w:tc>
        <w:tc>
          <w:tcPr>
            <w:tcW w:w="5936" w:type="dxa"/>
          </w:tcPr>
          <w:p>
            <w:pPr>
              <w:pStyle w:val="14"/>
              <w:tabs>
                <w:tab w:val="left" w:pos="645"/>
              </w:tabs>
              <w:spacing w:before="63"/>
              <w:ind w:left="115"/>
              <w:rPr>
                <w:sz w:val="24"/>
              </w:rPr>
            </w:pPr>
            <w:r>
              <w:rPr>
                <w:sz w:val="24"/>
              </w:rPr>
              <w:t>6.1</w:t>
            </w:r>
            <w:r>
              <w:rPr>
                <w:sz w:val="24"/>
              </w:rPr>
              <w:tab/>
            </w:r>
            <w:r>
              <w:rPr>
                <w:sz w:val="24"/>
              </w:rPr>
              <w:t>Design</w:t>
            </w:r>
            <w:r>
              <w:rPr>
                <w:spacing w:val="-5"/>
                <w:sz w:val="24"/>
              </w:rPr>
              <w:t xml:space="preserve"> </w:t>
            </w:r>
            <w:r>
              <w:rPr>
                <w:sz w:val="24"/>
              </w:rPr>
              <w:t>and</w:t>
            </w:r>
            <w:r>
              <w:rPr>
                <w:spacing w:val="-1"/>
                <w:sz w:val="24"/>
              </w:rPr>
              <w:t xml:space="preserve"> </w:t>
            </w:r>
            <w:r>
              <w:rPr>
                <w:sz w:val="24"/>
              </w:rPr>
              <w:t>Implementation</w:t>
            </w:r>
            <w:r>
              <w:rPr>
                <w:spacing w:val="-4"/>
                <w:sz w:val="24"/>
              </w:rPr>
              <w:t xml:space="preserve"> </w:t>
            </w:r>
            <w:r>
              <w:rPr>
                <w:sz w:val="24"/>
              </w:rPr>
              <w:t>Issues</w:t>
            </w:r>
          </w:p>
        </w:tc>
        <w:tc>
          <w:tcPr>
            <w:tcW w:w="2276" w:type="dxa"/>
          </w:tcPr>
          <w:p>
            <w:pPr>
              <w:pStyle w:val="14"/>
              <w:spacing w:before="63"/>
              <w:ind w:right="52"/>
              <w:jc w:val="right"/>
              <w:rPr>
                <w:rFonts w:hint="default"/>
                <w:sz w:val="24"/>
                <w:lang w:val="en-IN"/>
              </w:rPr>
            </w:pPr>
            <w:r>
              <w:rPr>
                <w:rFonts w:hint="default"/>
                <w:sz w:val="24"/>
                <w:lang w:val="en-I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4"/>
              <w:rPr>
                <w:sz w:val="22"/>
              </w:rPr>
            </w:pPr>
          </w:p>
        </w:tc>
        <w:tc>
          <w:tcPr>
            <w:tcW w:w="5936" w:type="dxa"/>
          </w:tcPr>
          <w:p>
            <w:pPr>
              <w:pStyle w:val="14"/>
              <w:tabs>
                <w:tab w:val="left" w:pos="645"/>
              </w:tabs>
              <w:spacing w:before="64"/>
              <w:ind w:left="115"/>
              <w:rPr>
                <w:sz w:val="24"/>
              </w:rPr>
            </w:pPr>
            <w:r>
              <w:rPr>
                <w:sz w:val="24"/>
              </w:rPr>
              <w:t>6.2</w:t>
            </w:r>
            <w:r>
              <w:rPr>
                <w:sz w:val="24"/>
              </w:rPr>
              <w:tab/>
            </w:r>
            <w:r>
              <w:rPr>
                <w:sz w:val="24"/>
              </w:rPr>
              <w:t>Advantages</w:t>
            </w:r>
            <w:r>
              <w:rPr>
                <w:spacing w:val="-3"/>
                <w:sz w:val="24"/>
              </w:rPr>
              <w:t xml:space="preserve"> </w:t>
            </w:r>
            <w:r>
              <w:rPr>
                <w:sz w:val="24"/>
              </w:rPr>
              <w:t>and</w:t>
            </w:r>
            <w:r>
              <w:rPr>
                <w:spacing w:val="-3"/>
                <w:sz w:val="24"/>
              </w:rPr>
              <w:t xml:space="preserve"> </w:t>
            </w:r>
            <w:r>
              <w:rPr>
                <w:sz w:val="24"/>
              </w:rPr>
              <w:t>Limitations</w:t>
            </w:r>
          </w:p>
        </w:tc>
        <w:tc>
          <w:tcPr>
            <w:tcW w:w="2276" w:type="dxa"/>
          </w:tcPr>
          <w:p>
            <w:pPr>
              <w:pStyle w:val="14"/>
              <w:spacing w:before="64"/>
              <w:ind w:right="52"/>
              <w:jc w:val="right"/>
              <w:rPr>
                <w:rFonts w:hint="default"/>
                <w:sz w:val="24"/>
                <w:lang w:val="en-IN"/>
              </w:rPr>
            </w:pPr>
            <w:r>
              <w:rPr>
                <w:sz w:val="24"/>
              </w:rPr>
              <w:t>3</w:t>
            </w:r>
            <w:r>
              <w:rPr>
                <w:rFonts w:hint="default"/>
                <w:sz w:val="24"/>
                <w:lang w:val="en-I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45" w:type="dxa"/>
          </w:tcPr>
          <w:p>
            <w:pPr>
              <w:pStyle w:val="14"/>
              <w:rPr>
                <w:sz w:val="22"/>
              </w:rPr>
            </w:pPr>
          </w:p>
        </w:tc>
        <w:tc>
          <w:tcPr>
            <w:tcW w:w="5936" w:type="dxa"/>
          </w:tcPr>
          <w:p>
            <w:pPr>
              <w:pStyle w:val="14"/>
              <w:tabs>
                <w:tab w:val="left" w:pos="645"/>
              </w:tabs>
              <w:spacing w:before="63" w:line="256" w:lineRule="exact"/>
              <w:ind w:left="115"/>
              <w:rPr>
                <w:sz w:val="24"/>
              </w:rPr>
            </w:pPr>
            <w:r>
              <w:rPr>
                <w:sz w:val="24"/>
              </w:rPr>
              <w:t>6.3</w:t>
            </w:r>
            <w:r>
              <w:rPr>
                <w:sz w:val="24"/>
              </w:rPr>
              <w:tab/>
            </w:r>
            <w:r>
              <w:rPr>
                <w:sz w:val="24"/>
              </w:rPr>
              <w:t>Future</w:t>
            </w:r>
            <w:r>
              <w:rPr>
                <w:spacing w:val="-2"/>
                <w:sz w:val="24"/>
              </w:rPr>
              <w:t xml:space="preserve"> </w:t>
            </w:r>
            <w:r>
              <w:rPr>
                <w:sz w:val="24"/>
              </w:rPr>
              <w:t>Scope</w:t>
            </w:r>
            <w:r>
              <w:rPr>
                <w:spacing w:val="-4"/>
                <w:sz w:val="24"/>
              </w:rPr>
              <w:t xml:space="preserve"> </w:t>
            </w:r>
            <w:r>
              <w:rPr>
                <w:sz w:val="24"/>
              </w:rPr>
              <w:t>of</w:t>
            </w:r>
            <w:r>
              <w:rPr>
                <w:spacing w:val="-1"/>
                <w:sz w:val="24"/>
              </w:rPr>
              <w:t xml:space="preserve"> </w:t>
            </w:r>
            <w:r>
              <w:rPr>
                <w:sz w:val="24"/>
              </w:rPr>
              <w:t>the</w:t>
            </w:r>
            <w:r>
              <w:rPr>
                <w:spacing w:val="-2"/>
                <w:sz w:val="24"/>
              </w:rPr>
              <w:t xml:space="preserve"> </w:t>
            </w:r>
            <w:r>
              <w:rPr>
                <w:sz w:val="24"/>
              </w:rPr>
              <w:t>Project</w:t>
            </w:r>
          </w:p>
        </w:tc>
        <w:tc>
          <w:tcPr>
            <w:tcW w:w="2276" w:type="dxa"/>
          </w:tcPr>
          <w:p>
            <w:pPr>
              <w:pStyle w:val="14"/>
              <w:spacing w:before="63" w:line="256" w:lineRule="exact"/>
              <w:ind w:right="51"/>
              <w:jc w:val="right"/>
              <w:rPr>
                <w:rFonts w:hint="default"/>
                <w:sz w:val="24"/>
                <w:lang w:val="en-IN"/>
              </w:rPr>
            </w:pPr>
            <w:r>
              <w:rPr>
                <w:sz w:val="24"/>
              </w:rPr>
              <w:t>3</w:t>
            </w:r>
            <w:r>
              <w:rPr>
                <w:rFonts w:hint="default"/>
                <w:sz w:val="24"/>
                <w:lang w:val="en-IN"/>
              </w:rPr>
              <w:t>1</w:t>
            </w:r>
          </w:p>
        </w:tc>
      </w:tr>
    </w:tbl>
    <w:p>
      <w:pPr>
        <w:pStyle w:val="6"/>
        <w:spacing w:before="139"/>
        <w:ind w:left="964"/>
      </w:pPr>
      <w:r>
        <w:t>References</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7"/>
        <w:rPr>
          <w:sz w:val="14"/>
        </w:rPr>
      </w:pPr>
      <w:r>
        <w:pict>
          <v:group id="_x0000_s1040" o:spid="_x0000_s1040" o:spt="203" style="position:absolute;left:0pt;margin-left:105.8pt;margin-top:10.35pt;height:74.05pt;width:467.9pt;mso-position-horizontal-relative:page;mso-wrap-distance-bottom:0pt;mso-wrap-distance-top:0pt;z-index:-251627520;mso-width-relative:page;mso-height-relative:page;" coordorigin="2117,208" coordsize="9358,1481">
            <o:lock v:ext="edit"/>
            <v:shape id="_x0000_s1041" o:spid="_x0000_s1041" o:spt="75" type="#_x0000_t75" style="position:absolute;left:2116;top:841;height:188;width:8847;" filled="f" stroked="f" coordsize="21600,21600">
              <v:path/>
              <v:fill on="f" focussize="0,0"/>
              <v:stroke on="f"/>
              <v:imagedata r:id="rId35" o:title=""/>
              <o:lock v:ext="edit" aspectratio="t"/>
            </v:shape>
            <v:rect id="_x0000_s1042" o:spid="_x0000_s1042" o:spt="1" style="position:absolute;left:2160;top:214;height:1467;width:9308;" fillcolor="#FFFFFF" filled="t" stroked="f" coordsize="21600,21600">
              <v:path/>
              <v:fill on="t" focussize="0,0"/>
              <v:stroke on="f"/>
              <v:imagedata o:title=""/>
              <o:lock v:ext="edit"/>
            </v:rect>
            <v:rect id="_x0000_s1043" o:spid="_x0000_s1043" o:spt="1" style="position:absolute;left:2160;top:214;height:1467;width:9308;" filled="f" stroked="t" coordsize="21600,21600">
              <v:path/>
              <v:fill on="f" focussize="0,0"/>
              <v:stroke weight="0.72pt" color="#FFFFFF"/>
              <v:imagedata o:title=""/>
              <o:lock v:ext="edit"/>
            </v:rect>
            <w10:wrap type="topAndBottom"/>
          </v:group>
        </w:pict>
      </w:r>
    </w:p>
    <w:p>
      <w:pPr>
        <w:spacing w:after="0"/>
        <w:rPr>
          <w:sz w:val="14"/>
        </w:rPr>
        <w:sectPr>
          <w:headerReference r:id="rId13" w:type="default"/>
          <w:footerReference r:id="rId14" w:type="default"/>
          <w:pgSz w:w="12240" w:h="15840"/>
          <w:pgMar w:top="200" w:right="580" w:bottom="0" w:left="1720" w:header="0" w:footer="0" w:gutter="0"/>
          <w:cols w:space="720" w:num="1"/>
        </w:sectPr>
      </w:pPr>
    </w:p>
    <w:p>
      <w:pPr>
        <w:pStyle w:val="6"/>
        <w:spacing w:before="7"/>
        <w:rPr>
          <w:sz w:val="14"/>
        </w:rPr>
      </w:pPr>
    </w:p>
    <w:p>
      <w:pPr>
        <w:pStyle w:val="2"/>
        <w:ind w:right="955" w:firstLine="0"/>
        <w:jc w:val="center"/>
      </w:pPr>
      <w:r>
        <w:t>LIST</w:t>
      </w:r>
      <w:r>
        <w:rPr>
          <w:spacing w:val="-2"/>
        </w:rPr>
        <w:t xml:space="preserve"> </w:t>
      </w:r>
      <w:r>
        <w:t>OF</w:t>
      </w:r>
      <w:r>
        <w:rPr>
          <w:spacing w:val="-2"/>
        </w:rPr>
        <w:t xml:space="preserve"> </w:t>
      </w:r>
      <w:r>
        <w:t>FIGURES</w:t>
      </w:r>
    </w:p>
    <w:p>
      <w:pPr>
        <w:pStyle w:val="6"/>
        <w:rPr>
          <w:b/>
          <w:sz w:val="20"/>
        </w:rPr>
      </w:pPr>
    </w:p>
    <w:p>
      <w:pPr>
        <w:pStyle w:val="6"/>
        <w:spacing w:before="9"/>
        <w:rPr>
          <w:b/>
          <w:sz w:val="21"/>
        </w:rPr>
      </w:pPr>
    </w:p>
    <w:tbl>
      <w:tblPr>
        <w:tblStyle w:val="5"/>
        <w:tblW w:w="0" w:type="auto"/>
        <w:tblInd w:w="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75"/>
        <w:gridCol w:w="2877"/>
        <w:gridCol w:w="28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shd w:val="clear" w:color="auto" w:fill="CCCCCC"/>
          </w:tcPr>
          <w:p>
            <w:pPr>
              <w:pStyle w:val="14"/>
              <w:spacing w:line="275" w:lineRule="exact"/>
              <w:ind w:left="1063" w:right="1056"/>
              <w:jc w:val="center"/>
              <w:rPr>
                <w:b/>
                <w:sz w:val="24"/>
              </w:rPr>
            </w:pPr>
            <w:r>
              <w:rPr>
                <w:b/>
                <w:sz w:val="24"/>
              </w:rPr>
              <w:t>Fig</w:t>
            </w:r>
            <w:r>
              <w:rPr>
                <w:b/>
                <w:spacing w:val="-1"/>
                <w:sz w:val="24"/>
              </w:rPr>
              <w:t xml:space="preserve"> </w:t>
            </w:r>
            <w:r>
              <w:rPr>
                <w:b/>
                <w:sz w:val="24"/>
              </w:rPr>
              <w:t>no.</w:t>
            </w:r>
          </w:p>
        </w:tc>
        <w:tc>
          <w:tcPr>
            <w:tcW w:w="2877" w:type="dxa"/>
            <w:shd w:val="clear" w:color="auto" w:fill="CCCCCC"/>
          </w:tcPr>
          <w:p>
            <w:pPr>
              <w:pStyle w:val="14"/>
              <w:spacing w:line="275" w:lineRule="exact"/>
              <w:ind w:left="474" w:right="461"/>
              <w:jc w:val="center"/>
              <w:rPr>
                <w:b/>
                <w:sz w:val="24"/>
              </w:rPr>
            </w:pPr>
            <w:r>
              <w:rPr>
                <w:b/>
                <w:sz w:val="24"/>
              </w:rPr>
              <w:t>Fig</w:t>
            </w:r>
            <w:r>
              <w:rPr>
                <w:b/>
                <w:spacing w:val="-1"/>
                <w:sz w:val="24"/>
              </w:rPr>
              <w:t xml:space="preserve"> </w:t>
            </w:r>
            <w:r>
              <w:rPr>
                <w:b/>
                <w:sz w:val="24"/>
              </w:rPr>
              <w:t>name</w:t>
            </w:r>
          </w:p>
        </w:tc>
        <w:tc>
          <w:tcPr>
            <w:tcW w:w="2877" w:type="dxa"/>
            <w:shd w:val="clear" w:color="auto" w:fill="CCCCCC"/>
          </w:tcPr>
          <w:p>
            <w:pPr>
              <w:pStyle w:val="14"/>
              <w:spacing w:line="275" w:lineRule="exact"/>
              <w:ind w:left="474" w:right="464"/>
              <w:jc w:val="center"/>
              <w:rPr>
                <w:b/>
                <w:sz w:val="24"/>
              </w:rPr>
            </w:pPr>
            <w:r>
              <w:rPr>
                <w:b/>
                <w:sz w:val="24"/>
              </w:rPr>
              <w:t>Page</w:t>
            </w:r>
            <w:r>
              <w:rPr>
                <w:b/>
                <w:spacing w:val="-2"/>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875" w:type="dxa"/>
          </w:tcPr>
          <w:p>
            <w:pPr>
              <w:pStyle w:val="14"/>
              <w:spacing w:line="275" w:lineRule="exact"/>
              <w:ind w:left="1062" w:right="1056"/>
              <w:jc w:val="center"/>
              <w:rPr>
                <w:sz w:val="24"/>
              </w:rPr>
            </w:pPr>
            <w:r>
              <w:rPr>
                <w:rFonts w:hint="default"/>
                <w:sz w:val="24"/>
                <w:lang w:val="en-IN"/>
              </w:rPr>
              <w:t>2</w:t>
            </w:r>
            <w:r>
              <w:rPr>
                <w:sz w:val="24"/>
              </w:rPr>
              <w:t>.1</w:t>
            </w:r>
          </w:p>
        </w:tc>
        <w:tc>
          <w:tcPr>
            <w:tcW w:w="2877" w:type="dxa"/>
          </w:tcPr>
          <w:p>
            <w:pPr>
              <w:pStyle w:val="14"/>
              <w:spacing w:line="275" w:lineRule="exact"/>
              <w:ind w:left="474" w:right="471"/>
              <w:jc w:val="center"/>
              <w:rPr>
                <w:sz w:val="24"/>
              </w:rPr>
            </w:pPr>
            <w:r>
              <w:rPr>
                <w:sz w:val="24"/>
              </w:rPr>
              <w:t>Block</w:t>
            </w:r>
            <w:r>
              <w:rPr>
                <w:spacing w:val="-4"/>
                <w:sz w:val="24"/>
              </w:rPr>
              <w:t xml:space="preserve"> </w:t>
            </w:r>
            <w:r>
              <w:rPr>
                <w:sz w:val="24"/>
              </w:rPr>
              <w:t>Diagram</w:t>
            </w:r>
          </w:p>
        </w:tc>
        <w:tc>
          <w:tcPr>
            <w:tcW w:w="2877" w:type="dxa"/>
          </w:tcPr>
          <w:p>
            <w:pPr>
              <w:pStyle w:val="14"/>
              <w:spacing w:line="275" w:lineRule="exact"/>
              <w:ind w:left="5"/>
              <w:jc w:val="center"/>
              <w:rPr>
                <w:rFonts w:hint="default"/>
                <w:sz w:val="24"/>
                <w:lang w:val="en-IN"/>
              </w:rPr>
            </w:pP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rFonts w:hint="default"/>
                <w:sz w:val="24"/>
                <w:lang w:val="en-IN"/>
              </w:rPr>
            </w:pPr>
            <w:r>
              <w:rPr>
                <w:sz w:val="24"/>
              </w:rPr>
              <w:t>2.</w:t>
            </w:r>
            <w:r>
              <w:rPr>
                <w:rFonts w:hint="default"/>
                <w:sz w:val="24"/>
                <w:lang w:val="en-IN"/>
              </w:rPr>
              <w:t>2</w:t>
            </w:r>
          </w:p>
        </w:tc>
        <w:tc>
          <w:tcPr>
            <w:tcW w:w="2877" w:type="dxa"/>
          </w:tcPr>
          <w:p>
            <w:pPr>
              <w:pStyle w:val="14"/>
              <w:spacing w:line="275" w:lineRule="exact"/>
              <w:ind w:left="474" w:right="466"/>
              <w:jc w:val="center"/>
              <w:rPr>
                <w:sz w:val="24"/>
              </w:rPr>
            </w:pPr>
            <w:r>
              <w:rPr>
                <w:sz w:val="24"/>
              </w:rPr>
              <w:t>DFD</w:t>
            </w:r>
          </w:p>
        </w:tc>
        <w:tc>
          <w:tcPr>
            <w:tcW w:w="2877" w:type="dxa"/>
          </w:tcPr>
          <w:p>
            <w:pPr>
              <w:pStyle w:val="14"/>
              <w:spacing w:line="275" w:lineRule="exact"/>
              <w:ind w:left="474" w:right="470"/>
              <w:jc w:val="center"/>
              <w:rPr>
                <w:rFonts w:hint="default"/>
                <w:sz w:val="24"/>
                <w:lang w:val="en-IN"/>
              </w:rPr>
            </w:pPr>
            <w:r>
              <w:rPr>
                <w:sz w:val="24"/>
              </w:rPr>
              <w:t>1</w:t>
            </w:r>
            <w:r>
              <w:rPr>
                <w:rFonts w:hint="default"/>
                <w:sz w:val="24"/>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875" w:type="dxa"/>
          </w:tcPr>
          <w:p>
            <w:pPr>
              <w:pStyle w:val="14"/>
              <w:spacing w:line="275" w:lineRule="exact"/>
              <w:ind w:left="1062" w:right="1056"/>
              <w:jc w:val="center"/>
              <w:rPr>
                <w:sz w:val="24"/>
              </w:rPr>
            </w:pPr>
            <w:r>
              <w:rPr>
                <w:sz w:val="24"/>
              </w:rPr>
              <w:t>3.1</w:t>
            </w:r>
          </w:p>
        </w:tc>
        <w:tc>
          <w:tcPr>
            <w:tcW w:w="2877" w:type="dxa"/>
          </w:tcPr>
          <w:p>
            <w:pPr>
              <w:pStyle w:val="14"/>
              <w:spacing w:line="275" w:lineRule="exact"/>
              <w:ind w:left="474" w:right="471"/>
              <w:jc w:val="center"/>
              <w:rPr>
                <w:rFonts w:hint="default"/>
                <w:sz w:val="24"/>
                <w:lang w:val="en-IN"/>
              </w:rPr>
            </w:pPr>
            <w:r>
              <w:rPr>
                <w:sz w:val="24"/>
              </w:rPr>
              <w:t>Model</w:t>
            </w:r>
            <w:r>
              <w:rPr>
                <w:spacing w:val="-4"/>
                <w:sz w:val="24"/>
              </w:rPr>
              <w:t xml:space="preserve"> </w:t>
            </w:r>
            <w:r>
              <w:rPr>
                <w:sz w:val="24"/>
              </w:rPr>
              <w:t>Architecture</w:t>
            </w:r>
            <w:r>
              <w:rPr>
                <w:rFonts w:hint="default"/>
                <w:sz w:val="24"/>
                <w:lang w:val="en-IN"/>
              </w:rPr>
              <w:t xml:space="preserve"> - YOLOV5</w:t>
            </w:r>
          </w:p>
        </w:tc>
        <w:tc>
          <w:tcPr>
            <w:tcW w:w="2877" w:type="dxa"/>
          </w:tcPr>
          <w:p>
            <w:pPr>
              <w:pStyle w:val="14"/>
              <w:spacing w:line="275" w:lineRule="exact"/>
              <w:ind w:left="473" w:right="471"/>
              <w:jc w:val="center"/>
              <w:rPr>
                <w:rFonts w:hint="default"/>
                <w:sz w:val="24"/>
                <w:lang w:val="en-IN"/>
              </w:rPr>
            </w:pPr>
            <w:r>
              <w:rPr>
                <w:sz w:val="24"/>
              </w:rPr>
              <w:t>1</w:t>
            </w:r>
            <w:r>
              <w:rPr>
                <w:rFonts w:hint="default"/>
                <w:sz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sz w:val="24"/>
              </w:rPr>
            </w:pPr>
            <w:r>
              <w:rPr>
                <w:sz w:val="24"/>
              </w:rPr>
              <w:t>3.2</w:t>
            </w:r>
          </w:p>
        </w:tc>
        <w:tc>
          <w:tcPr>
            <w:tcW w:w="2877" w:type="dxa"/>
          </w:tcPr>
          <w:p>
            <w:pPr>
              <w:pStyle w:val="14"/>
              <w:spacing w:line="275" w:lineRule="exact"/>
              <w:ind w:left="474" w:right="469"/>
              <w:jc w:val="center"/>
              <w:rPr>
                <w:rFonts w:hint="default"/>
                <w:sz w:val="24"/>
                <w:lang w:val="en-IN"/>
              </w:rPr>
            </w:pPr>
            <w:r>
              <w:rPr>
                <w:rFonts w:hint="default"/>
                <w:sz w:val="24"/>
                <w:lang w:val="en-IN"/>
              </w:rPr>
              <w:t>ER Diagram</w:t>
            </w:r>
          </w:p>
        </w:tc>
        <w:tc>
          <w:tcPr>
            <w:tcW w:w="2877" w:type="dxa"/>
          </w:tcPr>
          <w:p>
            <w:pPr>
              <w:pStyle w:val="14"/>
              <w:spacing w:line="275" w:lineRule="exact"/>
              <w:ind w:left="474" w:right="468"/>
              <w:jc w:val="center"/>
              <w:rPr>
                <w:rFonts w:hint="default"/>
                <w:sz w:val="24"/>
                <w:lang w:val="en-IN"/>
              </w:rPr>
            </w:pPr>
            <w:r>
              <w:rPr>
                <w:sz w:val="24"/>
              </w:rPr>
              <w:t>1</w:t>
            </w:r>
            <w:r>
              <w:rPr>
                <w:rFonts w:hint="default"/>
                <w:sz w:val="24"/>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sz w:val="24"/>
              </w:rPr>
            </w:pPr>
            <w:r>
              <w:rPr>
                <w:sz w:val="24"/>
              </w:rPr>
              <w:t>3.3</w:t>
            </w:r>
          </w:p>
        </w:tc>
        <w:tc>
          <w:tcPr>
            <w:tcW w:w="2877" w:type="dxa"/>
          </w:tcPr>
          <w:p>
            <w:pPr>
              <w:pStyle w:val="14"/>
              <w:spacing w:line="275" w:lineRule="exact"/>
              <w:ind w:left="474" w:right="464"/>
              <w:jc w:val="center"/>
              <w:rPr>
                <w:rFonts w:hint="default"/>
                <w:sz w:val="24"/>
                <w:lang w:val="en-IN"/>
              </w:rPr>
            </w:pPr>
            <w:r>
              <w:rPr>
                <w:rFonts w:hint="default"/>
                <w:sz w:val="24"/>
                <w:lang w:val="en-IN"/>
              </w:rPr>
              <w:t>Class Diagram</w:t>
            </w:r>
          </w:p>
        </w:tc>
        <w:tc>
          <w:tcPr>
            <w:tcW w:w="2877" w:type="dxa"/>
          </w:tcPr>
          <w:p>
            <w:pPr>
              <w:pStyle w:val="14"/>
              <w:spacing w:line="275" w:lineRule="exact"/>
              <w:ind w:left="474" w:right="469"/>
              <w:jc w:val="center"/>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875" w:type="dxa"/>
          </w:tcPr>
          <w:p>
            <w:pPr>
              <w:pStyle w:val="14"/>
              <w:spacing w:line="275" w:lineRule="exact"/>
              <w:ind w:left="1062" w:right="1056"/>
              <w:jc w:val="center"/>
              <w:rPr>
                <w:sz w:val="24"/>
              </w:rPr>
            </w:pPr>
            <w:r>
              <w:rPr>
                <w:sz w:val="24"/>
              </w:rPr>
              <w:t>3.4</w:t>
            </w:r>
          </w:p>
        </w:tc>
        <w:tc>
          <w:tcPr>
            <w:tcW w:w="2877" w:type="dxa"/>
          </w:tcPr>
          <w:p>
            <w:pPr>
              <w:pStyle w:val="14"/>
              <w:spacing w:line="275" w:lineRule="exact"/>
              <w:ind w:left="474" w:right="465"/>
              <w:jc w:val="center"/>
              <w:rPr>
                <w:sz w:val="24"/>
              </w:rPr>
            </w:pPr>
            <w:r>
              <w:rPr>
                <w:sz w:val="24"/>
              </w:rPr>
              <w:t>Interface</w:t>
            </w:r>
          </w:p>
        </w:tc>
        <w:tc>
          <w:tcPr>
            <w:tcW w:w="2877" w:type="dxa"/>
          </w:tcPr>
          <w:p>
            <w:pPr>
              <w:pStyle w:val="14"/>
              <w:spacing w:line="275" w:lineRule="exact"/>
              <w:ind w:left="474" w:right="468"/>
              <w:jc w:val="center"/>
              <w:rPr>
                <w:sz w:val="24"/>
              </w:rPr>
            </w:pPr>
            <w:r>
              <w:rPr>
                <w:sz w:val="24"/>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sz w:val="24"/>
              </w:rPr>
            </w:pPr>
            <w:r>
              <w:rPr>
                <w:sz w:val="24"/>
              </w:rPr>
              <w:t>4.1</w:t>
            </w:r>
          </w:p>
        </w:tc>
        <w:tc>
          <w:tcPr>
            <w:tcW w:w="2877" w:type="dxa"/>
          </w:tcPr>
          <w:p>
            <w:pPr>
              <w:pStyle w:val="14"/>
              <w:spacing w:line="275" w:lineRule="exact"/>
              <w:ind w:left="474" w:right="470"/>
              <w:jc w:val="center"/>
              <w:rPr>
                <w:rFonts w:hint="default"/>
                <w:sz w:val="24"/>
                <w:lang w:val="en-IN"/>
              </w:rPr>
            </w:pPr>
            <w:r>
              <w:rPr>
                <w:rFonts w:hint="default"/>
                <w:sz w:val="24"/>
                <w:lang w:val="en-IN"/>
              </w:rPr>
              <w:t>Output Screenshot for OCR</w:t>
            </w:r>
          </w:p>
        </w:tc>
        <w:tc>
          <w:tcPr>
            <w:tcW w:w="2877" w:type="dxa"/>
          </w:tcPr>
          <w:p>
            <w:pPr>
              <w:pStyle w:val="14"/>
              <w:spacing w:line="275" w:lineRule="exact"/>
              <w:ind w:left="473" w:right="471"/>
              <w:jc w:val="center"/>
              <w:rPr>
                <w:rFonts w:hint="default"/>
                <w:sz w:val="24"/>
                <w:lang w:val="en-IN"/>
              </w:rPr>
            </w:pPr>
            <w:r>
              <w:rPr>
                <w:sz w:val="24"/>
              </w:rPr>
              <w:t>2</w:t>
            </w:r>
            <w:r>
              <w:rPr>
                <w:rFonts w:hint="default"/>
                <w:sz w:val="24"/>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sz w:val="24"/>
              </w:rPr>
            </w:pPr>
            <w:r>
              <w:rPr>
                <w:sz w:val="24"/>
              </w:rPr>
              <w:t>4.2</w:t>
            </w:r>
          </w:p>
        </w:tc>
        <w:tc>
          <w:tcPr>
            <w:tcW w:w="2877" w:type="dxa"/>
          </w:tcPr>
          <w:p>
            <w:pPr>
              <w:pStyle w:val="14"/>
              <w:spacing w:line="275" w:lineRule="exact"/>
              <w:ind w:left="474" w:right="469"/>
              <w:jc w:val="center"/>
              <w:rPr>
                <w:rFonts w:hint="default"/>
                <w:sz w:val="24"/>
                <w:lang w:val="en-IN"/>
              </w:rPr>
            </w:pPr>
            <w:r>
              <w:rPr>
                <w:rFonts w:hint="default"/>
                <w:sz w:val="24"/>
                <w:lang w:val="en-IN"/>
              </w:rPr>
              <w:t>Output Screenshot for module 2</w:t>
            </w:r>
          </w:p>
        </w:tc>
        <w:tc>
          <w:tcPr>
            <w:tcW w:w="2877" w:type="dxa"/>
          </w:tcPr>
          <w:p>
            <w:pPr>
              <w:pStyle w:val="14"/>
              <w:spacing w:line="275" w:lineRule="exact"/>
              <w:ind w:left="474" w:right="470"/>
              <w:jc w:val="center"/>
              <w:rPr>
                <w:rFonts w:hint="default"/>
                <w:sz w:val="24"/>
                <w:lang w:val="en-IN"/>
              </w:rPr>
            </w:pPr>
            <w:r>
              <w:rPr>
                <w:sz w:val="24"/>
              </w:rPr>
              <w:t>2</w:t>
            </w:r>
            <w:r>
              <w:rPr>
                <w:rFonts w:hint="default"/>
                <w:sz w:val="24"/>
                <w:lang w:val="en-IN"/>
              </w:rPr>
              <w:t>5</w:t>
            </w:r>
          </w:p>
        </w:tc>
      </w:tr>
    </w:tbl>
    <w:p>
      <w:pPr>
        <w:spacing w:after="0" w:line="275" w:lineRule="exact"/>
        <w:jc w:val="center"/>
        <w:rPr>
          <w:sz w:val="24"/>
        </w:rPr>
        <w:sectPr>
          <w:headerReference r:id="rId15" w:type="default"/>
          <w:footerReference r:id="rId16" w:type="default"/>
          <w:pgSz w:w="12240" w:h="15840"/>
          <w:pgMar w:top="1500" w:right="580" w:bottom="1100" w:left="1720" w:header="614" w:footer="906" w:gutter="0"/>
          <w:pgNumType w:start="1"/>
          <w:cols w:space="720" w:num="1"/>
        </w:sectPr>
      </w:pPr>
    </w:p>
    <w:p>
      <w:pPr>
        <w:pStyle w:val="6"/>
        <w:spacing w:before="9"/>
        <w:rPr>
          <w:b/>
          <w:sz w:val="23"/>
        </w:rPr>
      </w:pPr>
    </w:p>
    <w:p>
      <w:pPr>
        <w:spacing w:before="85"/>
        <w:ind w:left="533" w:right="954" w:firstLine="0"/>
        <w:jc w:val="center"/>
        <w:rPr>
          <w:b/>
          <w:sz w:val="32"/>
        </w:rPr>
      </w:pPr>
      <w:r>
        <w:rPr>
          <w:b/>
          <w:sz w:val="32"/>
        </w:rPr>
        <w:t>LIST</w:t>
      </w:r>
      <w:r>
        <w:rPr>
          <w:b/>
          <w:spacing w:val="-1"/>
          <w:sz w:val="32"/>
        </w:rPr>
        <w:t xml:space="preserve"> </w:t>
      </w:r>
      <w:r>
        <w:rPr>
          <w:b/>
          <w:sz w:val="32"/>
        </w:rPr>
        <w:t>OF</w:t>
      </w:r>
      <w:r>
        <w:rPr>
          <w:b/>
          <w:spacing w:val="-1"/>
          <w:sz w:val="32"/>
        </w:rPr>
        <w:t xml:space="preserve"> </w:t>
      </w:r>
      <w:r>
        <w:rPr>
          <w:b/>
          <w:sz w:val="32"/>
        </w:rPr>
        <w:t>TABLES</w:t>
      </w:r>
    </w:p>
    <w:p>
      <w:pPr>
        <w:pStyle w:val="6"/>
        <w:rPr>
          <w:b/>
          <w:sz w:val="20"/>
        </w:rPr>
      </w:pPr>
    </w:p>
    <w:p>
      <w:pPr>
        <w:pStyle w:val="6"/>
        <w:spacing w:before="9"/>
        <w:rPr>
          <w:b/>
          <w:sz w:val="21"/>
        </w:rPr>
      </w:pPr>
    </w:p>
    <w:tbl>
      <w:tblPr>
        <w:tblStyle w:val="5"/>
        <w:tblW w:w="0" w:type="auto"/>
        <w:tblInd w:w="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6"/>
        <w:gridCol w:w="2906"/>
        <w:gridCol w:w="29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906" w:type="dxa"/>
            <w:shd w:val="clear" w:color="auto" w:fill="CCCCCC"/>
          </w:tcPr>
          <w:p>
            <w:pPr>
              <w:pStyle w:val="14"/>
              <w:spacing w:line="275" w:lineRule="exact"/>
              <w:ind w:left="758" w:right="749"/>
              <w:jc w:val="center"/>
              <w:rPr>
                <w:b/>
                <w:sz w:val="24"/>
              </w:rPr>
            </w:pPr>
            <w:r>
              <w:rPr>
                <w:b/>
                <w:sz w:val="24"/>
              </w:rPr>
              <w:t>Table</w:t>
            </w:r>
            <w:r>
              <w:rPr>
                <w:b/>
                <w:spacing w:val="-2"/>
                <w:sz w:val="24"/>
              </w:rPr>
              <w:t xml:space="preserve"> </w:t>
            </w:r>
            <w:r>
              <w:rPr>
                <w:b/>
                <w:sz w:val="24"/>
              </w:rPr>
              <w:t>no.</w:t>
            </w:r>
          </w:p>
        </w:tc>
        <w:tc>
          <w:tcPr>
            <w:tcW w:w="2906" w:type="dxa"/>
            <w:shd w:val="clear" w:color="auto" w:fill="CCCCCC"/>
          </w:tcPr>
          <w:p>
            <w:pPr>
              <w:pStyle w:val="14"/>
              <w:spacing w:line="275" w:lineRule="exact"/>
              <w:ind w:left="758" w:right="749"/>
              <w:jc w:val="center"/>
              <w:rPr>
                <w:b/>
                <w:sz w:val="24"/>
              </w:rPr>
            </w:pPr>
            <w:r>
              <w:rPr>
                <w:b/>
                <w:sz w:val="24"/>
              </w:rPr>
              <w:t>Title</w:t>
            </w:r>
          </w:p>
        </w:tc>
        <w:tc>
          <w:tcPr>
            <w:tcW w:w="2906" w:type="dxa"/>
            <w:shd w:val="clear" w:color="auto" w:fill="CCCCCC"/>
          </w:tcPr>
          <w:p>
            <w:pPr>
              <w:pStyle w:val="14"/>
              <w:spacing w:line="275" w:lineRule="exact"/>
              <w:ind w:left="756" w:right="752"/>
              <w:jc w:val="center"/>
              <w:rPr>
                <w:b/>
                <w:sz w:val="24"/>
              </w:rPr>
            </w:pPr>
            <w:r>
              <w:rPr>
                <w:b/>
                <w:sz w:val="24"/>
              </w:rPr>
              <w:t>Page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906" w:type="dxa"/>
          </w:tcPr>
          <w:p>
            <w:pPr>
              <w:pStyle w:val="14"/>
              <w:spacing w:line="275" w:lineRule="exact"/>
              <w:ind w:left="758" w:right="749"/>
              <w:jc w:val="center"/>
              <w:rPr>
                <w:sz w:val="24"/>
              </w:rPr>
            </w:pPr>
            <w:r>
              <w:rPr>
                <w:sz w:val="24"/>
              </w:rPr>
              <w:t>1.1</w:t>
            </w:r>
          </w:p>
        </w:tc>
        <w:tc>
          <w:tcPr>
            <w:tcW w:w="2906" w:type="dxa"/>
          </w:tcPr>
          <w:p>
            <w:pPr>
              <w:pStyle w:val="14"/>
              <w:spacing w:line="275" w:lineRule="exact"/>
              <w:ind w:left="758" w:right="752"/>
              <w:jc w:val="center"/>
              <w:rPr>
                <w:sz w:val="24"/>
              </w:rPr>
            </w:pPr>
            <w:r>
              <w:rPr>
                <w:sz w:val="24"/>
              </w:rPr>
              <w:t>Dependencies</w:t>
            </w:r>
          </w:p>
        </w:tc>
        <w:tc>
          <w:tcPr>
            <w:tcW w:w="2906" w:type="dxa"/>
          </w:tcPr>
          <w:p>
            <w:pPr>
              <w:pStyle w:val="14"/>
              <w:spacing w:line="275" w:lineRule="exact"/>
              <w:ind w:left="5"/>
              <w:jc w:val="center"/>
              <w:rPr>
                <w:rFonts w:hint="default"/>
                <w:sz w:val="24"/>
                <w:lang w:val="en-IN"/>
              </w:rPr>
            </w:pP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906" w:type="dxa"/>
          </w:tcPr>
          <w:p>
            <w:pPr>
              <w:pStyle w:val="14"/>
              <w:spacing w:before="1"/>
              <w:ind w:left="758" w:right="749"/>
              <w:jc w:val="center"/>
              <w:rPr>
                <w:sz w:val="24"/>
              </w:rPr>
            </w:pPr>
            <w:r>
              <w:rPr>
                <w:sz w:val="24"/>
              </w:rPr>
              <w:t>2.1</w:t>
            </w:r>
          </w:p>
        </w:tc>
        <w:tc>
          <w:tcPr>
            <w:tcW w:w="2906" w:type="dxa"/>
          </w:tcPr>
          <w:p>
            <w:pPr>
              <w:pStyle w:val="14"/>
              <w:spacing w:before="1"/>
              <w:ind w:left="758" w:right="751"/>
              <w:jc w:val="center"/>
              <w:rPr>
                <w:sz w:val="24"/>
              </w:rPr>
            </w:pPr>
            <w:r>
              <w:rPr>
                <w:sz w:val="24"/>
              </w:rPr>
              <w:t>Test</w:t>
            </w:r>
            <w:r>
              <w:rPr>
                <w:spacing w:val="-1"/>
                <w:sz w:val="24"/>
              </w:rPr>
              <w:t xml:space="preserve"> </w:t>
            </w:r>
            <w:r>
              <w:rPr>
                <w:sz w:val="24"/>
              </w:rPr>
              <w:t>Cases</w:t>
            </w:r>
          </w:p>
        </w:tc>
        <w:tc>
          <w:tcPr>
            <w:tcW w:w="2906" w:type="dxa"/>
          </w:tcPr>
          <w:p>
            <w:pPr>
              <w:pStyle w:val="14"/>
              <w:spacing w:before="1"/>
              <w:ind w:left="755" w:right="752"/>
              <w:jc w:val="center"/>
              <w:rPr>
                <w:rFonts w:hint="default"/>
                <w:sz w:val="24"/>
                <w:lang w:val="en-IN"/>
              </w:rPr>
            </w:pPr>
            <w:r>
              <w:rPr>
                <w:sz w:val="24"/>
              </w:rPr>
              <w:t>2</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906" w:type="dxa"/>
          </w:tcPr>
          <w:p>
            <w:pPr>
              <w:pStyle w:val="14"/>
              <w:spacing w:line="275" w:lineRule="exact"/>
              <w:ind w:left="758" w:right="749"/>
              <w:jc w:val="center"/>
              <w:rPr>
                <w:sz w:val="24"/>
              </w:rPr>
            </w:pPr>
            <w:r>
              <w:rPr>
                <w:sz w:val="24"/>
              </w:rPr>
              <w:t>2.2</w:t>
            </w:r>
          </w:p>
        </w:tc>
        <w:tc>
          <w:tcPr>
            <w:tcW w:w="2906" w:type="dxa"/>
          </w:tcPr>
          <w:p>
            <w:pPr>
              <w:pStyle w:val="14"/>
              <w:spacing w:line="275" w:lineRule="exact"/>
              <w:ind w:left="758" w:right="749"/>
              <w:jc w:val="center"/>
              <w:rPr>
                <w:sz w:val="24"/>
              </w:rPr>
            </w:pPr>
            <w:r>
              <w:rPr>
                <w:sz w:val="24"/>
              </w:rPr>
              <w:t>Test</w:t>
            </w:r>
            <w:r>
              <w:rPr>
                <w:spacing w:val="-1"/>
                <w:sz w:val="24"/>
              </w:rPr>
              <w:t xml:space="preserve"> </w:t>
            </w:r>
            <w:r>
              <w:rPr>
                <w:sz w:val="24"/>
              </w:rPr>
              <w:t>Report</w:t>
            </w:r>
          </w:p>
        </w:tc>
        <w:tc>
          <w:tcPr>
            <w:tcW w:w="2906" w:type="dxa"/>
          </w:tcPr>
          <w:p>
            <w:pPr>
              <w:pStyle w:val="14"/>
              <w:spacing w:line="275" w:lineRule="exact"/>
              <w:ind w:left="756" w:right="752"/>
              <w:jc w:val="center"/>
              <w:rPr>
                <w:rFonts w:hint="default"/>
                <w:sz w:val="24"/>
                <w:lang w:val="en-IN"/>
              </w:rPr>
            </w:pPr>
            <w:r>
              <w:rPr>
                <w:rFonts w:hint="default"/>
                <w:sz w:val="24"/>
                <w:lang w:val="en-IN"/>
              </w:rPr>
              <w:t>29</w:t>
            </w:r>
          </w:p>
        </w:tc>
      </w:tr>
    </w:tbl>
    <w:p>
      <w:pPr>
        <w:spacing w:after="0" w:line="275" w:lineRule="exact"/>
        <w:jc w:val="center"/>
        <w:rPr>
          <w:sz w:val="24"/>
        </w:rPr>
        <w:sectPr>
          <w:pgSz w:w="12240" w:h="15840"/>
          <w:pgMar w:top="1500" w:right="580" w:bottom="1100" w:left="1720" w:header="614" w:footer="906" w:gutter="0"/>
          <w:cols w:space="720" w:num="1"/>
        </w:sectPr>
      </w:pPr>
    </w:p>
    <w:p>
      <w:pPr>
        <w:pStyle w:val="6"/>
        <w:spacing w:before="2"/>
        <w:rPr>
          <w:b/>
          <w:sz w:val="11"/>
        </w:rPr>
      </w:pPr>
      <w:r>
        <w:pict>
          <v:group id="_x0000_s1044" o:spid="_x0000_s1044" o:spt="203" style="position:absolute;left:0pt;margin-left:105.1pt;margin-top:-1.4pt;height:9.6pt;width:442.35pt;mso-position-horizontal-relative:page;z-index:-251651072;mso-width-relative:page;mso-height-relative:page;" coordorigin="2102,-43" coordsize="8847,192">
            <o:lock v:ext="edit"/>
            <v:shape id="_x0000_s1045" o:spid="_x0000_s1045" o:spt="75" type="#_x0000_t75" style="position:absolute;left:2102;top:-44;height:192;width:8847;" filled="f" stroked="f" coordsize="21600,21600">
              <v:path/>
              <v:fill on="f" focussize="0,0"/>
              <v:stroke on="f"/>
              <v:imagedata r:id="rId36" o:title=""/>
              <o:lock v:ext="edit" aspectratio="t"/>
            </v:shape>
            <v:line id="_x0000_s1046" o:spid="_x0000_s1046" o:spt="20" style="position:absolute;left:2148;top:14;flip:y;height:24;width:8748;" stroked="t" coordsize="21600,21600">
              <v:path arrowok="t"/>
              <v:fill focussize="0,0"/>
              <v:stroke weight="2.04pt" color="#622423"/>
              <v:imagedata o:title=""/>
              <o:lock v:ext="edit"/>
            </v:line>
          </v:group>
        </w:pict>
      </w:r>
    </w:p>
    <w:p>
      <w:pPr>
        <w:pStyle w:val="2"/>
        <w:numPr>
          <w:ilvl w:val="0"/>
          <w:numId w:val="1"/>
        </w:numPr>
        <w:tabs>
          <w:tab w:val="left" w:pos="3839"/>
        </w:tabs>
        <w:spacing w:before="85" w:after="0" w:line="240" w:lineRule="auto"/>
        <w:ind w:left="3838" w:right="0" w:hanging="361"/>
        <w:jc w:val="left"/>
      </w:pPr>
      <w:r>
        <w:t>INTRODUCTION</w:t>
      </w:r>
    </w:p>
    <w:p/>
    <w:p>
      <w:pPr>
        <w:pStyle w:val="6"/>
        <w:spacing w:before="184" w:line="360" w:lineRule="auto"/>
        <w:ind w:left="440" w:right="1414" w:firstLine="716" w:firstLineChars="0"/>
        <w:jc w:val="both"/>
        <w:rPr>
          <w:rFonts w:hint="default"/>
          <w:lang w:val="en-US"/>
        </w:rPr>
      </w:pPr>
      <w:r>
        <w:t>This</w:t>
      </w:r>
      <w:r>
        <w:rPr>
          <w:spacing w:val="-2"/>
        </w:rPr>
        <w:t xml:space="preserve"> </w:t>
      </w:r>
      <w:r>
        <w:t>chapter</w:t>
      </w:r>
      <w:r>
        <w:rPr>
          <w:spacing w:val="-4"/>
        </w:rPr>
        <w:t xml:space="preserve"> </w:t>
      </w:r>
      <w:r>
        <w:t>gives a</w:t>
      </w:r>
      <w:r>
        <w:rPr>
          <w:spacing w:val="-2"/>
        </w:rPr>
        <w:t xml:space="preserve"> </w:t>
      </w:r>
      <w:r>
        <w:t>brief description,</w:t>
      </w:r>
      <w:r>
        <w:rPr>
          <w:spacing w:val="-1"/>
        </w:rPr>
        <w:t xml:space="preserve"> </w:t>
      </w:r>
      <w:r>
        <w:t>objective</w:t>
      </w:r>
      <w:r>
        <w:rPr>
          <w:spacing w:val="-4"/>
        </w:rPr>
        <w:t xml:space="preserve"> </w:t>
      </w:r>
      <w:r>
        <w:t>and</w:t>
      </w:r>
      <w:r>
        <w:rPr>
          <w:spacing w:val="-2"/>
        </w:rPr>
        <w:t xml:space="preserve"> </w:t>
      </w:r>
      <w:r>
        <w:t>scope</w:t>
      </w:r>
      <w:r>
        <w:rPr>
          <w:spacing w:val="-3"/>
        </w:rPr>
        <w:t xml:space="preserve"> </w:t>
      </w:r>
      <w:r>
        <w:t>the</w:t>
      </w:r>
      <w:r>
        <w:rPr>
          <w:spacing w:val="-4"/>
        </w:rPr>
        <w:t xml:space="preserve"> </w:t>
      </w:r>
      <w:r>
        <w:t>system</w:t>
      </w:r>
      <w:r>
        <w:rPr>
          <w:spacing w:val="-2"/>
        </w:rPr>
        <w:t xml:space="preserve"> </w:t>
      </w:r>
      <w:r>
        <w:rPr>
          <w:rFonts w:hint="default"/>
          <w:spacing w:val="-2"/>
          <w:lang w:val="en-US"/>
        </w:rPr>
        <w:tab/>
      </w:r>
      <w:r>
        <w:t>proposed.</w:t>
      </w:r>
      <w:r>
        <w:rPr>
          <w:spacing w:val="-1"/>
        </w:rPr>
        <w:t xml:space="preserve"> </w:t>
      </w:r>
      <w:r>
        <w:t>The</w:t>
      </w:r>
      <w:r>
        <w:rPr>
          <w:spacing w:val="-57"/>
        </w:rPr>
        <w:t xml:space="preserve"> </w:t>
      </w:r>
      <w:r>
        <w:t>chapter</w:t>
      </w:r>
      <w:r>
        <w:rPr>
          <w:spacing w:val="-2"/>
        </w:rPr>
        <w:t xml:space="preserve"> </w:t>
      </w:r>
      <w:r>
        <w:t>also</w:t>
      </w:r>
      <w:r>
        <w:rPr>
          <w:spacing w:val="-1"/>
        </w:rPr>
        <w:t xml:space="preserve"> </w:t>
      </w:r>
      <w:r>
        <w:t>talks</w:t>
      </w:r>
      <w:r>
        <w:rPr>
          <w:spacing w:val="-2"/>
        </w:rPr>
        <w:t xml:space="preserve"> </w:t>
      </w:r>
      <w:r>
        <w:t>about</w:t>
      </w:r>
      <w:r>
        <w:rPr>
          <w:spacing w:val="-1"/>
        </w:rPr>
        <w:t xml:space="preserve"> </w:t>
      </w:r>
      <w:r>
        <w:t>the</w:t>
      </w:r>
      <w:r>
        <w:rPr>
          <w:spacing w:val="-1"/>
        </w:rPr>
        <w:t xml:space="preserve"> </w:t>
      </w:r>
      <w:r>
        <w:t>existing</w:t>
      </w:r>
      <w:r>
        <w:rPr>
          <w:spacing w:val="-2"/>
        </w:rPr>
        <w:t xml:space="preserve"> </w:t>
      </w:r>
      <w:r>
        <w:t>systems</w:t>
      </w:r>
      <w:r>
        <w:rPr>
          <w:spacing w:val="-1"/>
        </w:rPr>
        <w:t xml:space="preserve"> </w:t>
      </w:r>
      <w:r>
        <w:t>and</w:t>
      </w:r>
      <w:r>
        <w:rPr>
          <w:spacing w:val="-1"/>
        </w:rPr>
        <w:t xml:space="preserve"> </w:t>
      </w:r>
      <w:r>
        <w:t>the</w:t>
      </w:r>
      <w:r>
        <w:rPr>
          <w:spacing w:val="-2"/>
        </w:rPr>
        <w:t xml:space="preserve"> </w:t>
      </w:r>
      <w:r>
        <w:t>limitations</w:t>
      </w:r>
      <w:r>
        <w:rPr>
          <w:spacing w:val="-1"/>
        </w:rPr>
        <w:t xml:space="preserve"> </w:t>
      </w:r>
      <w:r>
        <w:t>of</w:t>
      </w:r>
      <w:r>
        <w:rPr>
          <w:spacing w:val="-3"/>
        </w:rPr>
        <w:t xml:space="preserve"> </w:t>
      </w:r>
      <w:r>
        <w:rPr>
          <w:rFonts w:hint="default"/>
          <w:spacing w:val="-3"/>
          <w:lang w:val="en-US"/>
        </w:rPr>
        <w:tab/>
      </w:r>
      <w:r>
        <w:t>that</w:t>
      </w:r>
      <w:r>
        <w:rPr>
          <w:rFonts w:hint="default"/>
          <w:lang w:val="en-US"/>
        </w:rPr>
        <w:t xml:space="preserve"> along with the proposed system and it’s advantages.</w:t>
      </w:r>
    </w:p>
    <w:p>
      <w:pPr>
        <w:pStyle w:val="6"/>
        <w:keepNext w:val="0"/>
        <w:keepLines w:val="0"/>
        <w:pageBreakBefore w:val="0"/>
        <w:widowControl w:val="0"/>
        <w:kinsoku/>
        <w:wordWrap/>
        <w:overflowPunct/>
        <w:topLinePunct w:val="0"/>
        <w:autoSpaceDE w:val="0"/>
        <w:autoSpaceDN w:val="0"/>
        <w:bidi w:val="0"/>
        <w:adjustRightInd/>
        <w:snapToGrid/>
        <w:spacing w:before="64" w:line="240" w:lineRule="auto"/>
        <w:ind w:left="442" w:right="1412" w:firstLine="714" w:firstLineChars="0"/>
        <w:jc w:val="both"/>
        <w:textAlignment w:val="auto"/>
        <w:rPr>
          <w:rFonts w:hint="default"/>
          <w:lang w:val="en-US"/>
        </w:rPr>
      </w:pPr>
    </w:p>
    <w:p>
      <w:pPr>
        <w:pStyle w:val="3"/>
        <w:numPr>
          <w:ilvl w:val="1"/>
          <w:numId w:val="2"/>
        </w:numPr>
        <w:tabs>
          <w:tab w:val="left" w:pos="800"/>
        </w:tabs>
        <w:spacing w:before="0" w:after="0" w:line="240" w:lineRule="auto"/>
        <w:ind w:left="800" w:right="0" w:hanging="360"/>
        <w:jc w:val="left"/>
      </w:pPr>
      <w:r>
        <w:t>PROJECT</w:t>
      </w:r>
      <w:r>
        <w:rPr>
          <w:spacing w:val="-4"/>
        </w:rPr>
        <w:t xml:space="preserve"> </w:t>
      </w:r>
      <w:r>
        <w:t>DESCRIPTION</w:t>
      </w:r>
    </w:p>
    <w:p/>
    <w:p>
      <w:pPr>
        <w:pStyle w:val="6"/>
        <w:spacing w:before="137" w:line="360" w:lineRule="auto"/>
        <w:ind w:left="1440" w:leftChars="0" w:right="865" w:firstLine="720" w:firstLineChars="0"/>
        <w:jc w:val="both"/>
        <w:rPr>
          <w:spacing w:val="-6"/>
        </w:rPr>
      </w:pPr>
      <w:r>
        <w:rPr>
          <w:spacing w:val="-6"/>
          <w:rtl w:val="0"/>
        </w:rPr>
        <w:t xml:space="preserve">Cell </w:t>
      </w:r>
      <w:r>
        <w:rPr>
          <w:rFonts w:hint="default"/>
          <w:spacing w:val="-6"/>
          <w:rtl w:val="0"/>
          <w:lang w:val="en-US"/>
        </w:rPr>
        <w:t xml:space="preserve">phones </w:t>
      </w:r>
      <w:r>
        <w:rPr>
          <w:spacing w:val="-6"/>
          <w:rtl w:val="0"/>
        </w:rPr>
        <w:t>are an essential part of cutting-edge lifestyles</w:t>
      </w:r>
      <w:r>
        <w:rPr>
          <w:rFonts w:hint="default"/>
          <w:spacing w:val="-6"/>
          <w:rtl w:val="0"/>
          <w:lang w:val="en-US"/>
        </w:rPr>
        <w:t xml:space="preserve"> and in today’s era there is there is no task which cannot be completed without the cell phone</w:t>
      </w:r>
      <w:r>
        <w:rPr>
          <w:spacing w:val="-6"/>
          <w:rtl w:val="0"/>
        </w:rPr>
        <w:t>. Proposed</w:t>
      </w:r>
      <w:r>
        <w:rPr>
          <w:rFonts w:hint="default"/>
          <w:spacing w:val="-6"/>
          <w:rtl w:val="0"/>
          <w:lang w:val="en-US"/>
        </w:rPr>
        <w:t xml:space="preserve"> system</w:t>
      </w:r>
      <w:r>
        <w:rPr>
          <w:spacing w:val="-6"/>
          <w:rtl w:val="0"/>
        </w:rPr>
        <w:t xml:space="preserve"> is an android application that helps </w:t>
      </w:r>
      <w:r>
        <w:rPr>
          <w:rFonts w:hint="default"/>
          <w:spacing w:val="-6"/>
          <w:rtl w:val="0"/>
          <w:lang w:val="en-US"/>
        </w:rPr>
        <w:t xml:space="preserve">using </w:t>
      </w:r>
      <w:r>
        <w:rPr>
          <w:spacing w:val="-6"/>
          <w:rtl w:val="0"/>
        </w:rPr>
        <w:t>voice commands. The utility is evolved for visually impaired human beings. After unlocking the mobile, the application can be launched with voice commands. The structure accept voice commands and volume button actions to perform</w:t>
      </w:r>
      <w:r>
        <w:rPr>
          <w:rFonts w:hint="default"/>
          <w:spacing w:val="-6"/>
          <w:rtl w:val="0"/>
          <w:lang w:val="en-US"/>
        </w:rPr>
        <w:t xml:space="preserve"> different</w:t>
      </w:r>
      <w:r>
        <w:rPr>
          <w:spacing w:val="-6"/>
          <w:rtl w:val="0"/>
        </w:rPr>
        <w:t xml:space="preserve"> operations to them. </w:t>
      </w:r>
      <w:r>
        <w:rPr>
          <w:rFonts w:hint="default"/>
          <w:spacing w:val="-6"/>
          <w:rtl w:val="0"/>
          <w:lang w:val="en-US"/>
        </w:rPr>
        <w:t>To</w:t>
      </w:r>
      <w:r>
        <w:rPr>
          <w:spacing w:val="-6"/>
          <w:rtl w:val="0"/>
        </w:rPr>
        <w:t xml:space="preserve"> act</w:t>
      </w:r>
      <w:r>
        <w:rPr>
          <w:rFonts w:hint="default"/>
          <w:spacing w:val="-6"/>
          <w:rtl w:val="0"/>
          <w:lang w:val="en-US"/>
        </w:rPr>
        <w:t xml:space="preserve"> for different tasks</w:t>
      </w:r>
      <w:r>
        <w:rPr>
          <w:spacing w:val="-6"/>
          <w:rtl w:val="0"/>
        </w:rPr>
        <w:t xml:space="preserve">, it first translates the voice into textual content, </w:t>
      </w:r>
      <w:r>
        <w:rPr>
          <w:rFonts w:hint="default"/>
          <w:spacing w:val="-6"/>
          <w:rtl w:val="0"/>
          <w:lang w:val="en-US"/>
        </w:rPr>
        <w:t>which gives</w:t>
      </w:r>
      <w:r>
        <w:rPr>
          <w:spacing w:val="-6"/>
          <w:rtl w:val="0"/>
        </w:rPr>
        <w:t xml:space="preserve"> output in the form of voice. It performs simple features such as a campus tour of the college. We will use the concept of image processing to train our model to detect the different places inside the campus. This will help the visually impaired students to know about the campus, and by using this </w:t>
      </w:r>
      <w:r>
        <w:rPr>
          <w:rFonts w:hint="default"/>
          <w:spacing w:val="-6"/>
          <w:rtl w:val="0"/>
          <w:lang w:val="en-US"/>
        </w:rPr>
        <w:t>module</w:t>
      </w:r>
      <w:r>
        <w:rPr>
          <w:spacing w:val="-6"/>
          <w:rtl w:val="0"/>
        </w:rPr>
        <w:t xml:space="preserve">, the visually impaired students will be independent enough to explore the campus on its own. In the next </w:t>
      </w:r>
      <w:r>
        <w:rPr>
          <w:rFonts w:hint="default"/>
          <w:spacing w:val="-6"/>
          <w:rtl w:val="0"/>
          <w:lang w:val="en-US"/>
        </w:rPr>
        <w:t>module</w:t>
      </w:r>
      <w:r>
        <w:rPr>
          <w:spacing w:val="-6"/>
          <w:rtl w:val="0"/>
        </w:rPr>
        <w:t xml:space="preserve">, we </w:t>
      </w:r>
      <w:r>
        <w:rPr>
          <w:rFonts w:hint="default"/>
          <w:spacing w:val="-6"/>
          <w:rtl w:val="0"/>
          <w:lang w:val="en-US"/>
        </w:rPr>
        <w:t>will perform</w:t>
      </w:r>
      <w:r>
        <w:rPr>
          <w:spacing w:val="-6"/>
          <w:rtl w:val="0"/>
        </w:rPr>
        <w:t xml:space="preserve"> Teacher recognition</w:t>
      </w:r>
      <w:r>
        <w:rPr>
          <w:rFonts w:hint="default"/>
          <w:spacing w:val="-6"/>
          <w:rtl w:val="0"/>
          <w:lang w:val="en-US"/>
        </w:rPr>
        <w:t xml:space="preserve"> task</w:t>
      </w:r>
      <w:r>
        <w:rPr>
          <w:spacing w:val="-6"/>
          <w:rtl w:val="0"/>
        </w:rPr>
        <w:t xml:space="preserve"> which uses the concept of face detection, which uses image recognition and computer vision. The next </w:t>
      </w:r>
      <w:r>
        <w:rPr>
          <w:rFonts w:hint="default"/>
          <w:spacing w:val="-6"/>
          <w:rtl w:val="0"/>
          <w:lang w:val="en-US"/>
        </w:rPr>
        <w:t xml:space="preserve">module </w:t>
      </w:r>
      <w:r>
        <w:rPr>
          <w:spacing w:val="-6"/>
          <w:rtl w:val="0"/>
        </w:rPr>
        <w:t xml:space="preserve">is Text to Speech recognition using which the student can scan any printed document and convert it to speech, and this </w:t>
      </w:r>
      <w:r>
        <w:rPr>
          <w:rFonts w:hint="default"/>
          <w:spacing w:val="-6"/>
          <w:rtl w:val="0"/>
          <w:lang w:val="en-US"/>
        </w:rPr>
        <w:t xml:space="preserve">module </w:t>
      </w:r>
      <w:r>
        <w:rPr>
          <w:spacing w:val="-6"/>
          <w:rtl w:val="0"/>
        </w:rPr>
        <w:t xml:space="preserve">will support the students for documentation in the office and the library. The last </w:t>
      </w:r>
      <w:r>
        <w:rPr>
          <w:rFonts w:hint="default"/>
          <w:spacing w:val="-6"/>
          <w:rtl w:val="0"/>
          <w:lang w:val="en-US"/>
        </w:rPr>
        <w:t xml:space="preserve">module </w:t>
      </w:r>
      <w:r>
        <w:rPr>
          <w:spacing w:val="-6"/>
          <w:rtl w:val="0"/>
        </w:rPr>
        <w:t>is about how the user will navigate through the landing page.</w:t>
      </w:r>
    </w:p>
    <w:p>
      <w:pPr>
        <w:pStyle w:val="6"/>
        <w:spacing w:before="2"/>
        <w:rPr>
          <w:sz w:val="36"/>
        </w:rPr>
      </w:pPr>
    </w:p>
    <w:p>
      <w:pPr>
        <w:pStyle w:val="3"/>
        <w:numPr>
          <w:ilvl w:val="1"/>
          <w:numId w:val="2"/>
        </w:numPr>
        <w:tabs>
          <w:tab w:val="left" w:pos="800"/>
        </w:tabs>
        <w:spacing w:before="0" w:after="0" w:line="240" w:lineRule="auto"/>
        <w:ind w:left="800" w:right="0" w:hanging="360"/>
        <w:jc w:val="left"/>
        <w:rPr>
          <w:spacing w:val="-8"/>
          <w:rtl w:val="0"/>
        </w:rPr>
      </w:pPr>
      <w:r>
        <w:t>EXISTING</w:t>
      </w:r>
      <w:r>
        <w:rPr>
          <w:spacing w:val="-4"/>
        </w:rPr>
        <w:t xml:space="preserve"> </w:t>
      </w:r>
      <w:r>
        <w:t>SYSTEM</w:t>
      </w:r>
    </w:p>
    <w:p>
      <w:pPr>
        <w:rPr>
          <w:rtl w:val="0"/>
        </w:rPr>
      </w:pPr>
    </w:p>
    <w:p>
      <w:pPr>
        <w:pStyle w:val="6"/>
        <w:spacing w:before="1" w:line="360" w:lineRule="auto"/>
        <w:ind w:left="1440" w:leftChars="0" w:right="868" w:firstLine="720" w:firstLineChars="0"/>
        <w:jc w:val="both"/>
        <w:rPr>
          <w:rFonts w:hint="default"/>
          <w:lang w:val="en-US"/>
        </w:rPr>
      </w:pPr>
      <w:r>
        <w:rPr>
          <w:rFonts w:hint="default"/>
          <w:spacing w:val="-8"/>
          <w:rtl w:val="0"/>
        </w:rPr>
        <w:t xml:space="preserve">The </w:t>
      </w:r>
      <w:r>
        <w:rPr>
          <w:rFonts w:hint="default"/>
          <w:spacing w:val="-8"/>
          <w:rtl w:val="0"/>
          <w:lang w:val="en-US"/>
        </w:rPr>
        <w:t xml:space="preserve">existing </w:t>
      </w:r>
      <w:r>
        <w:rPr>
          <w:rFonts w:hint="default"/>
          <w:spacing w:val="-8"/>
          <w:rtl w:val="0"/>
        </w:rPr>
        <w:t>apps designed for visually impaired persons are as follows:</w:t>
      </w:r>
      <w:r>
        <w:rPr>
          <w:spacing w:val="-8"/>
          <w:rtl w:val="0"/>
        </w:rPr>
        <w:t xml:space="preserve"> Voice Over, Talk back, Be my eyes, Seeing AI, Aira, Lookout. These are the applications which use the concept of artificial intelligence and machine learning, they have most of the functions which are dependent on the mobile camera and the speaker. These components collect most of the information for processing the data. Some of the examples are text to speech, face recognition, reading the text out loud, </w:t>
      </w:r>
      <w:r>
        <w:rPr>
          <w:spacing w:val="-8"/>
          <w:rtl w:val="0"/>
          <w:lang w:val="en-US"/>
        </w:rPr>
        <w:t>detecting</w:t>
      </w:r>
      <w:r>
        <w:rPr>
          <w:rFonts w:hint="default"/>
          <w:spacing w:val="-8"/>
          <w:rtl w:val="0"/>
          <w:lang w:val="en-US"/>
        </w:rPr>
        <w:t xml:space="preserve"> </w:t>
      </w:r>
      <w:r>
        <mc:AlternateContent>
          <mc:Choice Requires="wpg">
            <w:drawing>
              <wp:anchor distT="0" distB="0" distL="114300" distR="114300" simplePos="0" relativeHeight="251693056" behindDoc="1" locked="0" layoutInCell="1" allowOverlap="1">
                <wp:simplePos x="0" y="0"/>
                <wp:positionH relativeFrom="page">
                  <wp:posOffset>1327785</wp:posOffset>
                </wp:positionH>
                <wp:positionV relativeFrom="paragraph">
                  <wp:posOffset>-66040</wp:posOffset>
                </wp:positionV>
                <wp:extent cx="5617845" cy="121920"/>
                <wp:effectExtent l="0" t="635" r="8255" b="4445"/>
                <wp:wrapNone/>
                <wp:docPr id="6" name="Group 6"/>
                <wp:cNvGraphicFramePr/>
                <a:graphic xmlns:a="http://schemas.openxmlformats.org/drawingml/2006/main">
                  <a:graphicData uri="http://schemas.microsoft.com/office/word/2010/wordprocessingGroup">
                    <wpg:wgp>
                      <wpg:cNvGrpSpPr/>
                      <wpg:grpSpPr>
                        <a:xfrm>
                          <a:off x="0" y="0"/>
                          <a:ext cx="5617845" cy="121920"/>
                          <a:chOff x="2102" y="-43"/>
                          <a:chExt cx="8847" cy="192"/>
                        </a:xfrm>
                      </wpg:grpSpPr>
                      <pic:pic xmlns:pic="http://schemas.openxmlformats.org/drawingml/2006/picture">
                        <pic:nvPicPr>
                          <pic:cNvPr id="2" name="Picture 115"/>
                          <pic:cNvPicPr>
                            <a:picLocks noChangeAspect="1"/>
                          </pic:cNvPicPr>
                        </pic:nvPicPr>
                        <pic:blipFill>
                          <a:blip r:embed="rId36"/>
                          <a:stretch>
                            <a:fillRect/>
                          </a:stretch>
                        </pic:blipFill>
                        <pic:spPr>
                          <a:xfrm>
                            <a:off x="2102" y="-44"/>
                            <a:ext cx="8847" cy="192"/>
                          </a:xfrm>
                          <a:prstGeom prst="rect">
                            <a:avLst/>
                          </a:prstGeom>
                          <a:noFill/>
                          <a:ln>
                            <a:noFill/>
                          </a:ln>
                        </pic:spPr>
                      </pic:pic>
                      <wps:wsp>
                        <wps:cNvPr id="4" name="Straight Connector 4"/>
                        <wps:cNvCnPr/>
                        <wps:spPr>
                          <a:xfrm flipV="1">
                            <a:off x="2148" y="14"/>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4.55pt;margin-top:-5.2pt;height:9.6pt;width:442.35pt;mso-position-horizontal-relative:page;z-index:-251623424;mso-width-relative:page;mso-height-relative:page;" coordorigin="2102,-43" coordsize="8847,192" o:gfxdata="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">
                <o:lock v:ext="edit" aspectratio="f"/>
                <v:shape id="Picture 115" o:spid="_x0000_s1026" o:spt="75" type="#_x0000_t75" style="position:absolute;left:2102;top:-44;height:192;width:8847;" filled="f" o:preferrelative="t" stroked="f" coordsize="21600,21600" o:gfxdata="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iU6u8AAAA&#10;2gAAAA8AAAAAAAAAAQAgAAAAIgAAAGRycy9kb3ducmV2LnhtbFBLAQIUABQAAAAIAIdO4kAzLwWe&#10;OwAAADkAAAAQAAAAAAAAAAEAIAAAAAsBAABkcnMvc2hhcGV4bWwueG1sUEsFBgAAAAAGAAYAWwEA&#10;ALUDAAAAAA==&#10;">
                  <v:fill on="f" focussize="0,0"/>
                  <v:stroke on="f"/>
                  <v:imagedata r:id="rId36" o:title=""/>
                  <o:lock v:ext="edit" aspectratio="t"/>
                </v:shape>
                <v:line id="_x0000_s1026" o:spid="_x0000_s1026" o:spt="20" style="position:absolute;left:2148;top:14;flip:y;height:24;width:8748;" filled="f" stroked="t" coordsize="21600,21600" o:gfxdata="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Y98a8AAAA&#10;2gAAAA8AAAAAAAAAAQAgAAAAIgAAAGRycy9kb3ducmV2LnhtbFBLAQIUABQAAAAIAIdO4kAzLwWe&#10;OwAAADkAAAAQAAAAAAAAAAEAIAAAAAsBAABkcnMvc2hhcGV4bWwueG1sUEsFBgAAAAAGAAYAWwEA&#10;ALUDAAAAAA==&#10;">
                  <v:fill on="f" focussize="0,0"/>
                  <v:stroke weight="2.04pt" color="#622423" joinstyle="round"/>
                  <v:imagedata o:title=""/>
                  <o:lock v:ext="edit" aspectratio="f"/>
                </v:line>
              </v:group>
            </w:pict>
          </mc:Fallback>
        </mc:AlternateContent>
      </w:r>
      <w:r>
        <w:rPr>
          <w:spacing w:val="-8"/>
          <w:rtl w:val="0"/>
        </w:rPr>
        <w:t xml:space="preserve">the object in front of them, scene descriptor and also scans the barcode of an item from a supermarket and gives the detailed information about the same. These functionalities use the concept of Natural language processing, sentiment analysis, computer vision and many more concepts. </w:t>
      </w:r>
      <w:r>
        <w:rPr>
          <w:rFonts w:hint="default"/>
          <w:spacing w:val="-8"/>
          <w:rtl w:val="0"/>
          <w:lang w:val="en-US"/>
        </w:rPr>
        <w:t>The limitation of  the existing projects are that they require internet connection, projects are are  too general and  they are not user specific</w:t>
      </w:r>
    </w:p>
    <w:p>
      <w:pPr>
        <w:pStyle w:val="6"/>
        <w:spacing w:before="10"/>
        <w:rPr>
          <w:sz w:val="35"/>
        </w:rPr>
      </w:pPr>
    </w:p>
    <w:p>
      <w:pPr>
        <w:pStyle w:val="3"/>
        <w:numPr>
          <w:ilvl w:val="1"/>
          <w:numId w:val="2"/>
        </w:numPr>
        <w:tabs>
          <w:tab w:val="left" w:pos="800"/>
        </w:tabs>
        <w:spacing w:before="0" w:after="0" w:line="240" w:lineRule="auto"/>
        <w:ind w:left="799" w:right="0" w:hanging="360"/>
        <w:jc w:val="left"/>
        <w:rPr>
          <w:u w:val="none"/>
        </w:rPr>
      </w:pPr>
      <w:r>
        <w:rPr>
          <w:rFonts w:ascii="Times New Roman" w:hAnsi="Times New Roman" w:eastAsia="Times New Roman" w:cs="Times New Roman"/>
          <w:b/>
          <w:sz w:val="24"/>
          <w:szCs w:val="24"/>
          <w:u w:val="none"/>
          <w:rtl w:val="0"/>
        </w:rPr>
        <w:t>PROPOSED SYSTEM</w:t>
      </w:r>
    </w:p>
    <w:p>
      <w:pPr>
        <w:pStyle w:val="6"/>
        <w:spacing w:before="1" w:line="360" w:lineRule="auto"/>
        <w:ind w:left="1440" w:leftChars="0" w:right="868" w:firstLine="720" w:firstLineChars="0"/>
        <w:jc w:val="both"/>
        <w:rPr>
          <w:spacing w:val="-8"/>
          <w:rtl w:val="0"/>
        </w:rPr>
      </w:pPr>
    </w:p>
    <w:p>
      <w:pPr>
        <w:pStyle w:val="6"/>
        <w:spacing w:before="1" w:line="360" w:lineRule="auto"/>
        <w:ind w:left="1440" w:leftChars="0" w:right="868" w:firstLine="720" w:firstLineChars="0"/>
        <w:jc w:val="both"/>
        <w:rPr>
          <w:spacing w:val="-8"/>
          <w:rtl w:val="0"/>
        </w:rPr>
      </w:pPr>
      <w:r>
        <w:rPr>
          <w:spacing w:val="-8"/>
          <w:rtl w:val="0"/>
        </w:rPr>
        <w:t>Th</w:t>
      </w:r>
      <w:r>
        <w:rPr>
          <w:rFonts w:hint="default"/>
          <w:spacing w:val="-8"/>
          <w:rtl w:val="0"/>
          <w:lang w:val="en-US"/>
        </w:rPr>
        <w:t>e proposed</w:t>
      </w:r>
      <w:r>
        <w:rPr>
          <w:spacing w:val="-8"/>
          <w:rtl w:val="0"/>
        </w:rPr>
        <w:t xml:space="preserve"> system is going to be implemented as an android mobile application. It consist</w:t>
      </w:r>
      <w:r>
        <w:rPr>
          <w:rFonts w:hint="default"/>
          <w:spacing w:val="-8"/>
          <w:rtl w:val="0"/>
          <w:lang w:val="en-US"/>
        </w:rPr>
        <w:t>s</w:t>
      </w:r>
      <w:r>
        <w:rPr>
          <w:spacing w:val="-8"/>
          <w:rtl w:val="0"/>
        </w:rPr>
        <w:t xml:space="preserve"> of four functionalities that will be useful for the users who are visiting C</w:t>
      </w:r>
      <w:r>
        <w:rPr>
          <w:rFonts w:hint="default"/>
          <w:spacing w:val="-8"/>
          <w:rtl w:val="0"/>
          <w:lang w:val="en-US"/>
        </w:rPr>
        <w:t>HRIST UNIVERSITY</w:t>
      </w:r>
      <w:r>
        <w:rPr>
          <w:spacing w:val="-8"/>
          <w:rtl w:val="0"/>
        </w:rPr>
        <w:t>. These four</w:t>
      </w:r>
      <w:r>
        <w:rPr>
          <w:rFonts w:hint="default"/>
          <w:spacing w:val="-8"/>
          <w:rtl w:val="0"/>
          <w:lang w:val="en-US"/>
        </w:rPr>
        <w:t xml:space="preserve"> mentioned modules</w:t>
      </w:r>
      <w:r>
        <w:rPr>
          <w:spacing w:val="-8"/>
          <w:rtl w:val="0"/>
        </w:rPr>
        <w:t xml:space="preserve"> are: a landing page, this page will direct the users to the other three </w:t>
      </w:r>
      <w:r>
        <w:rPr>
          <w:rFonts w:hint="default"/>
          <w:spacing w:val="-8"/>
          <w:rtl w:val="0"/>
          <w:lang w:val="en-US"/>
        </w:rPr>
        <w:t>modules</w:t>
      </w:r>
      <w:r>
        <w:rPr>
          <w:spacing w:val="-8"/>
          <w:rtl w:val="0"/>
        </w:rPr>
        <w:t xml:space="preserve"> as the </w:t>
      </w:r>
      <w:r>
        <w:rPr>
          <w:rFonts w:hint="default"/>
          <w:spacing w:val="-8"/>
          <w:rtl w:val="0"/>
          <w:lang w:val="en-US"/>
        </w:rPr>
        <w:t>project</w:t>
      </w:r>
      <w:r>
        <w:rPr>
          <w:spacing w:val="-8"/>
          <w:rtl w:val="0"/>
        </w:rPr>
        <w:t xml:space="preserve"> is for users who are visually impaired it will ask for</w:t>
      </w:r>
      <w:r>
        <w:rPr>
          <w:rFonts w:hint="default"/>
          <w:spacing w:val="-8"/>
          <w:rtl w:val="0"/>
          <w:lang w:val="en-US"/>
        </w:rPr>
        <w:t xml:space="preserve"> some </w:t>
      </w:r>
      <w:r>
        <w:rPr>
          <w:spacing w:val="-8"/>
          <w:rtl w:val="0"/>
        </w:rPr>
        <w:t xml:space="preserve"> input from the users side to select one of the functionality using a button or a gesture. The second functionality will consist of text to speech </w:t>
      </w:r>
      <w:r>
        <w:rPr>
          <w:rFonts w:hint="default"/>
          <w:spacing w:val="-8"/>
          <w:rtl w:val="0"/>
          <w:lang w:val="en-US"/>
        </w:rPr>
        <w:t>recognition</w:t>
      </w:r>
      <w:r>
        <w:rPr>
          <w:spacing w:val="-8"/>
          <w:rtl w:val="0"/>
        </w:rPr>
        <w:t xml:space="preserve"> for this the application will ask for permissions from the user which will </w:t>
      </w:r>
      <w:r>
        <w:rPr>
          <w:rFonts w:hint="default"/>
          <w:spacing w:val="-8"/>
          <w:rtl w:val="0"/>
          <w:lang w:val="en-US"/>
        </w:rPr>
        <w:t>direct</w:t>
      </w:r>
      <w:r>
        <w:rPr>
          <w:spacing w:val="-8"/>
          <w:rtl w:val="0"/>
        </w:rPr>
        <w:t xml:space="preserve"> to use the camera and microphone. This functionality will read any printed document and output the data in a audio format which was </w:t>
      </w:r>
      <w:r>
        <w:rPr>
          <w:rFonts w:hint="default"/>
          <w:spacing w:val="-8"/>
          <w:rtl w:val="0"/>
          <w:lang w:val="en-US"/>
        </w:rPr>
        <w:t>scanned</w:t>
      </w:r>
      <w:r>
        <w:rPr>
          <w:spacing w:val="-8"/>
          <w:rtl w:val="0"/>
        </w:rPr>
        <w:t xml:space="preserve"> from camera. The next functionality is Teacher recognition, this is similar to face recognition in this the </w:t>
      </w:r>
      <w:r>
        <w:rPr>
          <w:rFonts w:hint="default"/>
          <w:spacing w:val="-8"/>
          <w:rtl w:val="0"/>
          <w:lang w:val="en-US"/>
        </w:rPr>
        <w:t>module</w:t>
      </w:r>
      <w:r>
        <w:rPr>
          <w:spacing w:val="-8"/>
          <w:rtl w:val="0"/>
        </w:rPr>
        <w:t xml:space="preserve"> few teachers</w:t>
      </w:r>
      <w:r>
        <w:rPr>
          <w:rFonts w:hint="default"/>
          <w:spacing w:val="-8"/>
          <w:rtl w:val="0"/>
          <w:lang w:val="en-US"/>
        </w:rPr>
        <w:t xml:space="preserve"> images</w:t>
      </w:r>
      <w:r>
        <w:rPr>
          <w:spacing w:val="-8"/>
          <w:rtl w:val="0"/>
        </w:rPr>
        <w:t xml:space="preserve"> will be trained from different angles and will be stored</w:t>
      </w:r>
      <w:r>
        <w:rPr>
          <w:rFonts w:hint="default"/>
          <w:spacing w:val="-8"/>
          <w:rtl w:val="0"/>
          <w:lang w:val="en-US"/>
        </w:rPr>
        <w:t xml:space="preserve"> in the database</w:t>
      </w:r>
      <w:r>
        <w:rPr>
          <w:spacing w:val="-8"/>
          <w:rtl w:val="0"/>
        </w:rPr>
        <w:t xml:space="preserve"> so that if a teacher from the collected dataset is in front of the camera then the application will respond with the teacher’s name. The last functionality is the campus tour which will tell the user about the current </w:t>
      </w:r>
      <w:r>
        <w:rPr>
          <w:rFonts w:hint="default"/>
          <w:spacing w:val="-8"/>
          <w:rtl w:val="0"/>
          <w:lang w:val="en-US"/>
        </w:rPr>
        <w:t xml:space="preserve">location </w:t>
      </w:r>
      <w:r>
        <w:rPr>
          <w:spacing w:val="-8"/>
          <w:rtl w:val="0"/>
        </w:rPr>
        <w:t>place</w:t>
      </w:r>
      <w:r>
        <w:rPr>
          <w:rFonts w:hint="default"/>
          <w:spacing w:val="-8"/>
          <w:rtl w:val="0"/>
          <w:lang w:val="en-US"/>
        </w:rPr>
        <w:t xml:space="preserve"> </w:t>
      </w:r>
      <w:r>
        <w:rPr>
          <w:spacing w:val="-8"/>
          <w:rtl w:val="0"/>
        </w:rPr>
        <w:t xml:space="preserve"> he</w:t>
      </w:r>
      <w:r>
        <w:rPr>
          <w:rFonts w:hint="default"/>
          <w:spacing w:val="-8"/>
          <w:rtl w:val="0"/>
          <w:lang w:val="en-US"/>
        </w:rPr>
        <w:t xml:space="preserve">/she </w:t>
      </w:r>
      <w:r>
        <w:rPr>
          <w:spacing w:val="-8"/>
          <w:rtl w:val="0"/>
        </w:rPr>
        <w:t xml:space="preserve"> is present. </w:t>
      </w:r>
    </w:p>
    <w:p>
      <w:pPr>
        <w:rPr>
          <w:rFonts w:ascii="Times New Roman" w:hAnsi="Times New Roman" w:eastAsia="Times New Roman" w:cs="Times New Roman"/>
          <w:b/>
          <w:sz w:val="24"/>
          <w:szCs w:val="24"/>
          <w:u w:val="none"/>
          <w:rtl w:val="0"/>
        </w:rPr>
      </w:pPr>
    </w:p>
    <w:p>
      <w:pPr>
        <w:rPr>
          <w:rFonts w:ascii="Times New Roman" w:hAnsi="Times New Roman" w:eastAsia="Times New Roman" w:cs="Times New Roman"/>
          <w:b/>
          <w:sz w:val="24"/>
          <w:szCs w:val="24"/>
          <w:u w:val="none"/>
          <w:rtl w:val="0"/>
        </w:rPr>
      </w:pPr>
    </w:p>
    <w:p>
      <w:pPr>
        <w:pStyle w:val="3"/>
        <w:numPr>
          <w:ilvl w:val="1"/>
          <w:numId w:val="2"/>
        </w:numPr>
        <w:tabs>
          <w:tab w:val="left" w:pos="800"/>
        </w:tabs>
        <w:spacing w:before="0" w:after="0" w:line="240" w:lineRule="auto"/>
        <w:ind w:left="799" w:right="0" w:hanging="360"/>
        <w:jc w:val="left"/>
      </w:pPr>
      <w:r>
        <w:t>OBJECTIVE</w:t>
      </w:r>
    </w:p>
    <w:p/>
    <w:p>
      <w:pPr>
        <w:pStyle w:val="6"/>
        <w:spacing w:before="140" w:line="360" w:lineRule="auto"/>
        <w:ind w:left="1440" w:leftChars="0" w:right="869" w:firstLine="720" w:firstLineChars="0"/>
        <w:jc w:val="both"/>
      </w:pPr>
      <w:r>
        <w:t>The</w:t>
      </w:r>
      <w:r>
        <w:rPr>
          <w:spacing w:val="-6"/>
        </w:rPr>
        <w:t xml:space="preserve"> </w:t>
      </w:r>
      <w:r>
        <w:t>objective</w:t>
      </w:r>
      <w:r>
        <w:rPr>
          <w:spacing w:val="-9"/>
        </w:rPr>
        <w:t xml:space="preserve"> </w:t>
      </w:r>
      <w:r>
        <w:t>of</w:t>
      </w:r>
      <w:r>
        <w:rPr>
          <w:spacing w:val="-8"/>
        </w:rPr>
        <w:t xml:space="preserve"> </w:t>
      </w:r>
      <w:r>
        <w:t>the</w:t>
      </w:r>
      <w:r>
        <w:rPr>
          <w:spacing w:val="-9"/>
        </w:rPr>
        <w:t xml:space="preserve"> </w:t>
      </w:r>
      <w:r>
        <w:t>project</w:t>
      </w:r>
      <w:r>
        <w:rPr>
          <w:spacing w:val="-7"/>
        </w:rPr>
        <w:t xml:space="preserve"> </w:t>
      </w:r>
      <w:r>
        <w:t>is</w:t>
      </w:r>
      <w:r>
        <w:rPr>
          <w:spacing w:val="-4"/>
        </w:rPr>
        <w:t xml:space="preserve"> </w:t>
      </w:r>
      <w:r>
        <w:t>to</w:t>
      </w:r>
      <w:r>
        <w:rPr>
          <w:spacing w:val="-5"/>
        </w:rPr>
        <w:t xml:space="preserve"> </w:t>
      </w:r>
      <w:r>
        <w:t>tackle</w:t>
      </w:r>
      <w:r>
        <w:rPr>
          <w:spacing w:val="-5"/>
        </w:rPr>
        <w:t xml:space="preserve"> </w:t>
      </w:r>
      <w:r>
        <w:t>the</w:t>
      </w:r>
      <w:r>
        <w:rPr>
          <w:spacing w:val="-6"/>
        </w:rPr>
        <w:t xml:space="preserve"> </w:t>
      </w:r>
      <w:r>
        <w:t>problem</w:t>
      </w:r>
      <w:r>
        <w:rPr>
          <w:spacing w:val="-5"/>
        </w:rPr>
        <w:t xml:space="preserve"> </w:t>
      </w:r>
      <w:r>
        <w:t>statement</w:t>
      </w:r>
      <w:r>
        <w:rPr>
          <w:spacing w:val="-6"/>
        </w:rPr>
        <w:t xml:space="preserve"> </w:t>
      </w:r>
      <w:r>
        <w:t>mentioned</w:t>
      </w:r>
      <w:r>
        <w:rPr>
          <w:spacing w:val="-3"/>
        </w:rPr>
        <w:t xml:space="preserve"> </w:t>
      </w:r>
      <w:r>
        <w:t>with</w:t>
      </w:r>
      <w:r>
        <w:rPr>
          <w:spacing w:val="-6"/>
        </w:rPr>
        <w:t xml:space="preserve"> </w:t>
      </w:r>
      <w:r>
        <w:t>help</w:t>
      </w:r>
      <w:r>
        <w:rPr>
          <w:spacing w:val="-58"/>
        </w:rPr>
        <w:t xml:space="preserve"> </w:t>
      </w:r>
      <w:r>
        <w:rPr>
          <w:rFonts w:hint="default"/>
          <w:spacing w:val="-58"/>
          <w:lang w:val="en-US"/>
        </w:rPr>
        <w:t xml:space="preserve"> </w:t>
      </w:r>
      <w:r>
        <w:t>of</w:t>
      </w:r>
      <w:r>
        <w:rPr>
          <w:spacing w:val="-2"/>
        </w:rPr>
        <w:t xml:space="preserve"> </w:t>
      </w:r>
      <w:r>
        <w:t>using</w:t>
      </w:r>
      <w:r>
        <w:rPr>
          <w:spacing w:val="-1"/>
        </w:rPr>
        <w:t xml:space="preserve"> </w:t>
      </w:r>
      <w:r>
        <w:t>A</w:t>
      </w:r>
      <w:r>
        <w:rPr>
          <w:rFonts w:hint="default"/>
          <w:lang w:val="en-US"/>
        </w:rPr>
        <w:t>I</w:t>
      </w:r>
      <w:r>
        <w:t>/ML</w:t>
      </w:r>
      <w:r>
        <w:rPr>
          <w:spacing w:val="-1"/>
        </w:rPr>
        <w:t xml:space="preserve"> </w:t>
      </w:r>
      <w:r>
        <w:t>,</w:t>
      </w:r>
      <w:r>
        <w:rPr>
          <w:spacing w:val="-3"/>
        </w:rPr>
        <w:t xml:space="preserve"> </w:t>
      </w:r>
      <w:r>
        <w:t>by</w:t>
      </w:r>
      <w:r>
        <w:rPr>
          <w:spacing w:val="-1"/>
        </w:rPr>
        <w:t xml:space="preserve"> </w:t>
      </w:r>
      <w:r>
        <w:t>performing</w:t>
      </w:r>
      <w:r>
        <w:rPr>
          <w:spacing w:val="-2"/>
        </w:rPr>
        <w:t xml:space="preserve"> </w:t>
      </w:r>
      <w:r>
        <w:t>upon</w:t>
      </w:r>
      <w:r>
        <w:rPr>
          <w:spacing w:val="-4"/>
        </w:rPr>
        <w:t xml:space="preserve"> </w:t>
      </w:r>
      <w:r>
        <w:rPr>
          <w:rFonts w:hint="default"/>
          <w:lang w:val="en-US"/>
        </w:rPr>
        <w:t>Image processing on the input image and predict the output by using Machine</w:t>
      </w:r>
      <w:r>
        <w:t>.</w:t>
      </w:r>
      <w:r>
        <w:rPr>
          <w:spacing w:val="-4"/>
        </w:rPr>
        <w:t xml:space="preserve"> </w:t>
      </w:r>
      <w:r>
        <w:t>The</w:t>
      </w:r>
      <w:r>
        <w:rPr>
          <w:spacing w:val="-3"/>
        </w:rPr>
        <w:t xml:space="preserve"> </w:t>
      </w:r>
      <w:r>
        <w:t>objective</w:t>
      </w:r>
      <w:r>
        <w:rPr>
          <w:spacing w:val="-5"/>
        </w:rPr>
        <w:t xml:space="preserve"> </w:t>
      </w:r>
      <w:r>
        <w:t>is</w:t>
      </w:r>
      <w:r>
        <w:rPr>
          <w:spacing w:val="-1"/>
        </w:rPr>
        <w:t xml:space="preserve"> </w:t>
      </w:r>
      <w:r>
        <w:t>also</w:t>
      </w:r>
      <w:r>
        <w:rPr>
          <w:spacing w:val="1"/>
        </w:rPr>
        <w:t xml:space="preserve"> </w:t>
      </w:r>
      <w:r>
        <w:t>to</w:t>
      </w:r>
      <w:r>
        <w:rPr>
          <w:spacing w:val="-4"/>
        </w:rPr>
        <w:t xml:space="preserve"> </w:t>
      </w:r>
      <w:r>
        <w:t>train</w:t>
      </w:r>
      <w:r>
        <w:rPr>
          <w:spacing w:val="-2"/>
        </w:rPr>
        <w:t xml:space="preserve"> </w:t>
      </w:r>
      <w:r>
        <w:t>a</w:t>
      </w:r>
      <w:r>
        <w:rPr>
          <w:spacing w:val="-4"/>
        </w:rPr>
        <w:t xml:space="preserve"> </w:t>
      </w:r>
      <w:r>
        <w:t>proper</w:t>
      </w:r>
      <w:r>
        <w:rPr>
          <w:spacing w:val="-5"/>
        </w:rPr>
        <w:t xml:space="preserve"> </w:t>
      </w:r>
      <w:r>
        <w:t>model</w:t>
      </w:r>
      <w:r>
        <w:rPr>
          <w:spacing w:val="-3"/>
        </w:rPr>
        <w:t xml:space="preserve"> </w:t>
      </w:r>
      <w:r>
        <w:t>from</w:t>
      </w:r>
      <w:r>
        <w:rPr>
          <w:spacing w:val="-4"/>
        </w:rPr>
        <w:t xml:space="preserve"> </w:t>
      </w:r>
      <w:r>
        <w:t>the</w:t>
      </w:r>
      <w:r>
        <w:rPr>
          <w:spacing w:val="-3"/>
        </w:rPr>
        <w:t xml:space="preserve"> </w:t>
      </w:r>
      <w:r>
        <w:t>dataset</w:t>
      </w:r>
      <w:r>
        <w:rPr>
          <w:spacing w:val="-4"/>
        </w:rPr>
        <w:t xml:space="preserve"> </w:t>
      </w:r>
      <w:r>
        <w:t>that</w:t>
      </w:r>
      <w:r>
        <w:rPr>
          <w:spacing w:val="-57"/>
        </w:rPr>
        <w:t xml:space="preserve"> </w:t>
      </w:r>
      <w:r>
        <w:t>can</w:t>
      </w:r>
      <w:r>
        <w:rPr>
          <w:spacing w:val="-10"/>
        </w:rPr>
        <w:t xml:space="preserve"> </w:t>
      </w:r>
      <w:r>
        <w:t>successfully</w:t>
      </w:r>
      <w:r>
        <w:rPr>
          <w:spacing w:val="-6"/>
        </w:rPr>
        <w:t xml:space="preserve"> </w:t>
      </w:r>
      <w:r>
        <w:t>perform</w:t>
      </w:r>
      <w:r>
        <w:rPr>
          <w:spacing w:val="-4"/>
        </w:rPr>
        <w:t xml:space="preserve"> </w:t>
      </w:r>
      <w:r>
        <w:t>translation.</w:t>
      </w:r>
      <w:r>
        <w:rPr>
          <w:spacing w:val="-6"/>
        </w:rPr>
        <w:t xml:space="preserve"> </w:t>
      </w:r>
      <w:r>
        <w:t>By</w:t>
      </w:r>
      <w:r>
        <w:rPr>
          <w:spacing w:val="-4"/>
        </w:rPr>
        <w:t xml:space="preserve"> </w:t>
      </w:r>
      <w:r>
        <w:t>fulfilling</w:t>
      </w:r>
      <w:r>
        <w:rPr>
          <w:spacing w:val="-6"/>
        </w:rPr>
        <w:t xml:space="preserve"> </w:t>
      </w:r>
      <w:r>
        <w:t>the</w:t>
      </w:r>
      <w:r>
        <w:rPr>
          <w:spacing w:val="-7"/>
        </w:rPr>
        <w:t xml:space="preserve"> </w:t>
      </w:r>
      <w:r>
        <w:t>above</w:t>
      </w:r>
      <w:r>
        <w:rPr>
          <w:spacing w:val="-6"/>
        </w:rPr>
        <w:t xml:space="preserve"> </w:t>
      </w:r>
      <w:r>
        <w:t>requirements,</w:t>
      </w:r>
      <w:r>
        <w:rPr>
          <w:spacing w:val="-4"/>
        </w:rPr>
        <w:t xml:space="preserve"> </w:t>
      </w:r>
      <w:r>
        <w:t>the</w:t>
      </w:r>
      <w:r>
        <w:rPr>
          <w:spacing w:val="-9"/>
        </w:rPr>
        <w:t xml:space="preserve"> </w:t>
      </w:r>
      <w:r>
        <w:t>user</w:t>
      </w:r>
      <w:r>
        <w:rPr>
          <w:spacing w:val="-58"/>
        </w:rPr>
        <w:t xml:space="preserve"> </w:t>
      </w:r>
      <w:r>
        <w:t>can</w:t>
      </w:r>
      <w:r>
        <w:rPr>
          <w:spacing w:val="-4"/>
        </w:rPr>
        <w:t xml:space="preserve"> </w:t>
      </w:r>
      <w:r>
        <w:t>input</w:t>
      </w:r>
      <w:r>
        <w:rPr>
          <w:spacing w:val="-1"/>
        </w:rPr>
        <w:t xml:space="preserve"> </w:t>
      </w:r>
      <w:r>
        <w:t>an</w:t>
      </w:r>
      <w:r>
        <w:rPr>
          <w:spacing w:val="-1"/>
        </w:rPr>
        <w:t xml:space="preserve"> </w:t>
      </w:r>
      <w:r>
        <w:t>image</w:t>
      </w:r>
      <w:r>
        <w:rPr>
          <w:spacing w:val="-1"/>
        </w:rPr>
        <w:t xml:space="preserve"> </w:t>
      </w:r>
      <w:r>
        <w:pict>
          <v:group id="_x0000_s1047" o:spid="_x0000_s1047" o:spt="203" style="position:absolute;left:0pt;margin-left:106.25pt;margin-top:-1.1pt;height:9.6pt;width:442.35pt;mso-position-horizontal-relative:page;z-index:-251650048;mso-width-relative:page;mso-height-relative:page;" coordorigin="2102,-39" coordsize="8847,192">
            <o:lock v:ext="edit"/>
            <v:shape id="_x0000_s1048" o:spid="_x0000_s1048" o:spt="75" type="#_x0000_t75" style="position:absolute;left:2102;top:-39;height:192;width:8847;" filled="f" stroked="f" coordsize="21600,21600">
              <v:path/>
              <v:fill on="f" focussize="0,0"/>
              <v:stroke on="f"/>
              <v:imagedata r:id="rId36" o:title=""/>
              <o:lock v:ext="edit" aspectratio="t"/>
            </v:shape>
            <v:line id="_x0000_s1049" o:spid="_x0000_s1049" o:spt="20" style="position:absolute;left:2148;top:19;flip:y;height:24;width:8748;" stroked="t" coordsize="21600,21600">
              <v:path arrowok="t"/>
              <v:fill focussize="0,0"/>
              <v:stroke weight="2.04pt" color="#622423"/>
              <v:imagedata o:title=""/>
              <o:lock v:ext="edit"/>
            </v:line>
          </v:group>
        </w:pict>
      </w:r>
      <w:r>
        <w:rPr>
          <w:rFonts w:hint="default"/>
          <w:b w:val="0"/>
          <w:bCs w:val="0"/>
        </w:rPr>
        <w:t>and can get output as speech/audio to help visually disabled students. The project should be able to achieve the following transforming upon not only a single input but multiple different inputs over the three modules.</w:t>
      </w:r>
    </w:p>
    <w:p>
      <w:pPr>
        <w:pStyle w:val="3"/>
        <w:numPr>
          <w:ilvl w:val="1"/>
          <w:numId w:val="3"/>
        </w:numPr>
        <w:tabs>
          <w:tab w:val="left" w:pos="860"/>
        </w:tabs>
        <w:spacing w:before="229" w:after="0" w:line="240" w:lineRule="auto"/>
        <w:ind w:left="859" w:leftChars="0" w:right="0" w:hanging="420" w:firstLineChars="0"/>
        <w:jc w:val="left"/>
      </w:pPr>
      <w:r>
        <w:t>PURPOSE,</w:t>
      </w:r>
      <w:r>
        <w:rPr>
          <w:spacing w:val="-5"/>
        </w:rPr>
        <w:t xml:space="preserve"> </w:t>
      </w:r>
      <w:r>
        <w:t>SCOPE,</w:t>
      </w:r>
      <w:r>
        <w:rPr>
          <w:spacing w:val="-1"/>
        </w:rPr>
        <w:t xml:space="preserve"> </w:t>
      </w:r>
      <w:r>
        <w:t>AND</w:t>
      </w:r>
      <w:r>
        <w:rPr>
          <w:spacing w:val="-3"/>
        </w:rPr>
        <w:t xml:space="preserve"> </w:t>
      </w:r>
      <w:r>
        <w:t>APPLICABILITY</w:t>
      </w:r>
    </w:p>
    <w:p/>
    <w:p>
      <w:pPr>
        <w:pStyle w:val="13"/>
        <w:numPr>
          <w:ilvl w:val="2"/>
          <w:numId w:val="3"/>
        </w:numPr>
        <w:tabs>
          <w:tab w:val="left" w:pos="1759"/>
        </w:tabs>
        <w:spacing w:before="139" w:after="0" w:line="240" w:lineRule="auto"/>
        <w:ind w:left="1758" w:leftChars="0" w:right="0" w:hanging="599" w:firstLineChars="0"/>
        <w:jc w:val="left"/>
        <w:rPr>
          <w:sz w:val="24"/>
        </w:rPr>
      </w:pPr>
      <w:r>
        <w:rPr>
          <w:b/>
          <w:bCs/>
          <w:sz w:val="24"/>
        </w:rPr>
        <w:t>Purpose</w:t>
      </w:r>
    </w:p>
    <w:p>
      <w:pPr>
        <w:pStyle w:val="13"/>
        <w:numPr>
          <w:ilvl w:val="3"/>
          <w:numId w:val="3"/>
        </w:numPr>
        <w:tabs>
          <w:tab w:val="left" w:pos="2248"/>
        </w:tabs>
        <w:spacing w:before="137" w:after="0" w:line="360" w:lineRule="auto"/>
        <w:ind w:left="1880" w:leftChars="0" w:right="870" w:hanging="368" w:firstLineChars="0"/>
        <w:jc w:val="left"/>
        <w:rPr>
          <w:sz w:val="24"/>
        </w:rPr>
      </w:pPr>
      <w:r>
        <w:rPr>
          <w:sz w:val="24"/>
        </w:rPr>
        <w:t>The</w:t>
      </w:r>
      <w:r>
        <w:rPr>
          <w:spacing w:val="16"/>
          <w:sz w:val="24"/>
        </w:rPr>
        <w:t xml:space="preserve"> </w:t>
      </w:r>
      <w:r>
        <w:rPr>
          <w:sz w:val="24"/>
        </w:rPr>
        <w:t>project</w:t>
      </w:r>
      <w:r>
        <w:rPr>
          <w:spacing w:val="19"/>
          <w:sz w:val="24"/>
        </w:rPr>
        <w:t xml:space="preserve"> </w:t>
      </w:r>
      <w:r>
        <w:rPr>
          <w:sz w:val="24"/>
        </w:rPr>
        <w:t>aims</w:t>
      </w:r>
      <w:r>
        <w:rPr>
          <w:spacing w:val="20"/>
          <w:sz w:val="24"/>
        </w:rPr>
        <w:t xml:space="preserve"> </w:t>
      </w:r>
      <w:r>
        <w:rPr>
          <w:sz w:val="24"/>
        </w:rPr>
        <w:t>to</w:t>
      </w:r>
      <w:r>
        <w:rPr>
          <w:spacing w:val="17"/>
          <w:sz w:val="24"/>
        </w:rPr>
        <w:t xml:space="preserve"> </w:t>
      </w:r>
      <w:r>
        <w:rPr>
          <w:sz w:val="24"/>
        </w:rPr>
        <w:t>help</w:t>
      </w:r>
      <w:r>
        <w:rPr>
          <w:spacing w:val="19"/>
          <w:sz w:val="24"/>
        </w:rPr>
        <w:t xml:space="preserve"> </w:t>
      </w:r>
      <w:r>
        <w:rPr>
          <w:rFonts w:hint="default"/>
          <w:sz w:val="24"/>
          <w:lang w:val="en-US"/>
        </w:rPr>
        <w:t xml:space="preserve">visually disabled student of CHRIST university to </w:t>
      </w:r>
      <w:r>
        <w:rPr>
          <w:rFonts w:ascii="Times New Roman" w:hAnsi="Times New Roman" w:eastAsia="Times New Roman" w:cs="Times New Roman"/>
          <w:sz w:val="24"/>
          <w:szCs w:val="24"/>
          <w:rtl w:val="0"/>
        </w:rPr>
        <w:t>carry on the tasks for which they are dependent on someone else to be done</w:t>
      </w:r>
      <w:r>
        <w:rPr>
          <w:rFonts w:hint="default" w:ascii="Times New Roman" w:hAnsi="Times New Roman" w:eastAsia="Times New Roman" w:cs="Times New Roman"/>
          <w:sz w:val="24"/>
          <w:szCs w:val="24"/>
          <w:rtl w:val="0"/>
          <w:lang w:val="en-US"/>
        </w:rPr>
        <w:t>.</w:t>
      </w:r>
    </w:p>
    <w:p>
      <w:pPr>
        <w:pStyle w:val="13"/>
        <w:numPr>
          <w:ilvl w:val="3"/>
          <w:numId w:val="3"/>
        </w:numPr>
        <w:tabs>
          <w:tab w:val="left" w:pos="2300"/>
        </w:tabs>
        <w:spacing w:before="0" w:after="0" w:line="360" w:lineRule="auto"/>
        <w:ind w:left="1880" w:leftChars="0" w:right="864" w:hanging="368" w:firstLineChars="0"/>
        <w:jc w:val="left"/>
        <w:rPr>
          <w:sz w:val="24"/>
        </w:rPr>
      </w:pPr>
      <w:r>
        <w:rPr>
          <w:sz w:val="24"/>
        </w:rPr>
        <w:t>This</w:t>
      </w:r>
      <w:r>
        <w:rPr>
          <w:spacing w:val="5"/>
          <w:sz w:val="24"/>
        </w:rPr>
        <w:t xml:space="preserve"> </w:t>
      </w:r>
      <w:r>
        <w:rPr>
          <w:sz w:val="24"/>
        </w:rPr>
        <w:t>project</w:t>
      </w:r>
      <w:r>
        <w:rPr>
          <w:spacing w:val="4"/>
          <w:sz w:val="24"/>
        </w:rPr>
        <w:t xml:space="preserve"> </w:t>
      </w:r>
      <w:r>
        <w:rPr>
          <w:sz w:val="24"/>
        </w:rPr>
        <w:t>can</w:t>
      </w:r>
      <w:r>
        <w:rPr>
          <w:spacing w:val="6"/>
          <w:sz w:val="24"/>
        </w:rPr>
        <w:t xml:space="preserve"> </w:t>
      </w:r>
      <w:r>
        <w:rPr>
          <w:sz w:val="24"/>
        </w:rPr>
        <w:t>be</w:t>
      </w:r>
      <w:r>
        <w:rPr>
          <w:spacing w:val="3"/>
          <w:sz w:val="24"/>
        </w:rPr>
        <w:t xml:space="preserve"> </w:t>
      </w:r>
      <w:r>
        <w:rPr>
          <w:sz w:val="24"/>
        </w:rPr>
        <w:t>implemented</w:t>
      </w:r>
      <w:r>
        <w:rPr>
          <w:spacing w:val="3"/>
          <w:sz w:val="24"/>
        </w:rPr>
        <w:t xml:space="preserve"> </w:t>
      </w:r>
      <w:r>
        <w:rPr>
          <w:sz w:val="24"/>
        </w:rPr>
        <w:t>in</w:t>
      </w:r>
      <w:r>
        <w:rPr>
          <w:spacing w:val="7"/>
          <w:sz w:val="24"/>
        </w:rPr>
        <w:t xml:space="preserve"> </w:t>
      </w:r>
      <w:r>
        <w:rPr>
          <w:sz w:val="24"/>
        </w:rPr>
        <w:t>many</w:t>
      </w:r>
      <w:r>
        <w:rPr>
          <w:spacing w:val="6"/>
          <w:sz w:val="24"/>
        </w:rPr>
        <w:t xml:space="preserve"> </w:t>
      </w:r>
      <w:r>
        <w:rPr>
          <w:sz w:val="24"/>
        </w:rPr>
        <w:t>places</w:t>
      </w:r>
      <w:r>
        <w:rPr>
          <w:spacing w:val="3"/>
          <w:sz w:val="24"/>
        </w:rPr>
        <w:t xml:space="preserve"> </w:t>
      </w:r>
      <w:r>
        <w:rPr>
          <w:sz w:val="24"/>
        </w:rPr>
        <w:t>where</w:t>
      </w:r>
      <w:r>
        <w:rPr>
          <w:spacing w:val="3"/>
          <w:sz w:val="24"/>
        </w:rPr>
        <w:t xml:space="preserve"> </w:t>
      </w:r>
      <w:r>
        <w:rPr>
          <w:sz w:val="24"/>
        </w:rPr>
        <w:t>the</w:t>
      </w:r>
      <w:r>
        <w:rPr>
          <w:spacing w:val="3"/>
          <w:sz w:val="24"/>
        </w:rPr>
        <w:t xml:space="preserve"> </w:t>
      </w:r>
      <w:r>
        <w:rPr>
          <w:sz w:val="24"/>
        </w:rPr>
        <w:t>user</w:t>
      </w:r>
      <w:r>
        <w:rPr>
          <w:spacing w:val="5"/>
          <w:sz w:val="24"/>
        </w:rPr>
        <w:t xml:space="preserve"> </w:t>
      </w:r>
      <w:r>
        <w:rPr>
          <w:sz w:val="24"/>
        </w:rPr>
        <w:t>needs</w:t>
      </w:r>
      <w:r>
        <w:rPr>
          <w:spacing w:val="-57"/>
          <w:sz w:val="24"/>
        </w:rPr>
        <w:t xml:space="preserve"> </w:t>
      </w:r>
      <w:r>
        <w:rPr>
          <w:sz w:val="24"/>
        </w:rPr>
        <w:t xml:space="preserve">to get an </w:t>
      </w:r>
      <w:r>
        <w:rPr>
          <w:rFonts w:hint="default"/>
          <w:sz w:val="24"/>
          <w:lang w:val="en-US"/>
        </w:rPr>
        <w:t>output as speech</w:t>
      </w:r>
      <w:r>
        <w:rPr>
          <w:sz w:val="24"/>
        </w:rPr>
        <w:t xml:space="preserve">. Example - </w:t>
      </w:r>
      <w:r>
        <w:rPr>
          <w:rFonts w:hint="default"/>
          <w:sz w:val="24"/>
          <w:lang w:val="en-US"/>
        </w:rPr>
        <w:t xml:space="preserve">To </w:t>
      </w:r>
      <w:r>
        <w:rPr>
          <w:rFonts w:ascii="Times New Roman" w:hAnsi="Times New Roman" w:eastAsia="Times New Roman" w:cs="Times New Roman"/>
          <w:sz w:val="24"/>
          <w:szCs w:val="24"/>
          <w:rtl w:val="0"/>
        </w:rPr>
        <w:t>read any printed document and output the data in a audio format</w:t>
      </w:r>
      <w:r>
        <w:rPr>
          <w:rFonts w:hint="default" w:ascii="Times New Roman" w:hAnsi="Times New Roman" w:eastAsia="Times New Roman" w:cs="Times New Roman"/>
          <w:sz w:val="24"/>
          <w:szCs w:val="24"/>
          <w:rtl w:val="0"/>
          <w:lang w:val="en-US"/>
        </w:rPr>
        <w:t>, to recognize a teacher and to know about the CHRIST Bangalore central campus.</w:t>
      </w:r>
    </w:p>
    <w:p>
      <w:pPr>
        <w:pStyle w:val="13"/>
        <w:numPr>
          <w:ilvl w:val="3"/>
          <w:numId w:val="3"/>
        </w:numPr>
        <w:tabs>
          <w:tab w:val="left" w:pos="2300"/>
        </w:tabs>
        <w:spacing w:before="0" w:after="0" w:line="360" w:lineRule="auto"/>
        <w:ind w:left="1880" w:leftChars="0" w:right="864" w:hanging="368" w:firstLineChars="0"/>
        <w:jc w:val="left"/>
        <w:rPr>
          <w:sz w:val="24"/>
        </w:rPr>
      </w:pPr>
      <w:r>
        <w:rPr>
          <w:sz w:val="24"/>
        </w:rPr>
        <w:t>Since</w:t>
      </w:r>
      <w:r>
        <w:rPr>
          <w:spacing w:val="7"/>
          <w:sz w:val="24"/>
        </w:rPr>
        <w:t xml:space="preserve"> </w:t>
      </w:r>
      <w:r>
        <w:rPr>
          <w:sz w:val="24"/>
        </w:rPr>
        <w:t>there</w:t>
      </w:r>
      <w:r>
        <w:rPr>
          <w:spacing w:val="10"/>
          <w:sz w:val="24"/>
        </w:rPr>
        <w:t xml:space="preserve"> </w:t>
      </w:r>
      <w:r>
        <w:rPr>
          <w:sz w:val="24"/>
        </w:rPr>
        <w:t>is</w:t>
      </w:r>
      <w:r>
        <w:rPr>
          <w:spacing w:val="10"/>
          <w:sz w:val="24"/>
        </w:rPr>
        <w:t xml:space="preserve"> </w:t>
      </w:r>
      <w:r>
        <w:rPr>
          <w:sz w:val="24"/>
        </w:rPr>
        <w:t>no</w:t>
      </w:r>
      <w:r>
        <w:rPr>
          <w:spacing w:val="10"/>
          <w:sz w:val="24"/>
        </w:rPr>
        <w:t xml:space="preserve"> </w:t>
      </w:r>
      <w:r>
        <w:rPr>
          <w:sz w:val="24"/>
        </w:rPr>
        <w:t>current</w:t>
      </w:r>
      <w:r>
        <w:rPr>
          <w:spacing w:val="10"/>
          <w:sz w:val="24"/>
        </w:rPr>
        <w:t xml:space="preserve"> </w:t>
      </w:r>
      <w:r>
        <w:rPr>
          <w:sz w:val="24"/>
        </w:rPr>
        <w:t>system</w:t>
      </w:r>
      <w:r>
        <w:rPr>
          <w:spacing w:val="10"/>
          <w:sz w:val="24"/>
        </w:rPr>
        <w:t xml:space="preserve"> </w:t>
      </w:r>
      <w:r>
        <w:rPr>
          <w:sz w:val="24"/>
        </w:rPr>
        <w:t>for</w:t>
      </w:r>
      <w:r>
        <w:rPr>
          <w:spacing w:val="10"/>
          <w:sz w:val="24"/>
        </w:rPr>
        <w:t xml:space="preserve"> </w:t>
      </w:r>
      <w:r>
        <w:rPr>
          <w:sz w:val="24"/>
        </w:rPr>
        <w:t>this</w:t>
      </w:r>
      <w:r>
        <w:rPr>
          <w:spacing w:val="11"/>
          <w:sz w:val="24"/>
        </w:rPr>
        <w:t xml:space="preserve"> </w:t>
      </w:r>
      <w:r>
        <w:rPr>
          <w:sz w:val="24"/>
        </w:rPr>
        <w:t>kind</w:t>
      </w:r>
      <w:r>
        <w:rPr>
          <w:spacing w:val="10"/>
          <w:sz w:val="24"/>
        </w:rPr>
        <w:t xml:space="preserve"> </w:t>
      </w:r>
      <w:r>
        <w:rPr>
          <w:sz w:val="24"/>
        </w:rPr>
        <w:t>of</w:t>
      </w:r>
      <w:r>
        <w:rPr>
          <w:spacing w:val="8"/>
          <w:sz w:val="24"/>
        </w:rPr>
        <w:t xml:space="preserve"> </w:t>
      </w:r>
      <w:r>
        <w:rPr>
          <w:sz w:val="24"/>
        </w:rPr>
        <w:t>use</w:t>
      </w:r>
      <w:r>
        <w:rPr>
          <w:rFonts w:hint="default"/>
          <w:sz w:val="24"/>
          <w:lang w:val="en-US"/>
        </w:rPr>
        <w:t xml:space="preserve"> in CHRIST university</w:t>
      </w:r>
      <w:r>
        <w:rPr>
          <w:sz w:val="24"/>
        </w:rPr>
        <w:t>,</w:t>
      </w:r>
      <w:r>
        <w:rPr>
          <w:spacing w:val="10"/>
          <w:sz w:val="24"/>
        </w:rPr>
        <w:t xml:space="preserve"> </w:t>
      </w:r>
      <w:r>
        <w:rPr>
          <w:sz w:val="24"/>
        </w:rPr>
        <w:t>this</w:t>
      </w:r>
      <w:r>
        <w:rPr>
          <w:spacing w:val="13"/>
          <w:sz w:val="24"/>
        </w:rPr>
        <w:t xml:space="preserve"> </w:t>
      </w:r>
      <w:r>
        <w:rPr>
          <w:sz w:val="24"/>
        </w:rPr>
        <w:t>project</w:t>
      </w:r>
      <w:r>
        <w:rPr>
          <w:spacing w:val="8"/>
          <w:sz w:val="24"/>
        </w:rPr>
        <w:t xml:space="preserve"> </w:t>
      </w:r>
      <w:r>
        <w:rPr>
          <w:sz w:val="24"/>
        </w:rPr>
        <w:t>will</w:t>
      </w:r>
      <w:r>
        <w:rPr>
          <w:spacing w:val="-57"/>
          <w:sz w:val="24"/>
        </w:rPr>
        <w:t xml:space="preserve"> </w:t>
      </w:r>
      <w:r>
        <w:rPr>
          <w:rFonts w:hint="default"/>
          <w:spacing w:val="-57"/>
          <w:sz w:val="24"/>
          <w:lang w:val="en-US"/>
        </w:rPr>
        <w:t xml:space="preserve">                      </w:t>
      </w:r>
      <w:r>
        <w:rPr>
          <w:sz w:val="24"/>
        </w:rPr>
        <w:t>improve</w:t>
      </w:r>
      <w:r>
        <w:rPr>
          <w:spacing w:val="10"/>
          <w:sz w:val="24"/>
        </w:rPr>
        <w:t xml:space="preserve"> </w:t>
      </w:r>
      <w:r>
        <w:rPr>
          <w:sz w:val="24"/>
        </w:rPr>
        <w:t>the</w:t>
      </w:r>
      <w:r>
        <w:rPr>
          <w:spacing w:val="10"/>
          <w:sz w:val="24"/>
        </w:rPr>
        <w:t xml:space="preserve"> </w:t>
      </w:r>
      <w:r>
        <w:rPr>
          <w:sz w:val="24"/>
        </w:rPr>
        <w:t>current</w:t>
      </w:r>
      <w:r>
        <w:rPr>
          <w:spacing w:val="10"/>
          <w:sz w:val="24"/>
        </w:rPr>
        <w:t xml:space="preserve"> </w:t>
      </w:r>
      <w:r>
        <w:rPr>
          <w:sz w:val="24"/>
        </w:rPr>
        <w:t>system</w:t>
      </w:r>
      <w:r>
        <w:rPr>
          <w:spacing w:val="10"/>
          <w:sz w:val="24"/>
        </w:rPr>
        <w:t xml:space="preserve"> </w:t>
      </w:r>
      <w:r>
        <w:rPr>
          <w:sz w:val="24"/>
        </w:rPr>
        <w:t>records</w:t>
      </w:r>
      <w:r>
        <w:rPr>
          <w:spacing w:val="10"/>
          <w:sz w:val="24"/>
        </w:rPr>
        <w:t xml:space="preserve"> </w:t>
      </w:r>
      <w:r>
        <w:rPr>
          <w:sz w:val="24"/>
        </w:rPr>
        <w:t>by</w:t>
      </w:r>
      <w:r>
        <w:rPr>
          <w:spacing w:val="10"/>
          <w:sz w:val="24"/>
        </w:rPr>
        <w:t xml:space="preserve"> </w:t>
      </w:r>
      <w:r>
        <w:rPr>
          <w:sz w:val="24"/>
        </w:rPr>
        <w:t>giving</w:t>
      </w:r>
      <w:r>
        <w:rPr>
          <w:spacing w:val="13"/>
          <w:sz w:val="24"/>
        </w:rPr>
        <w:t xml:space="preserve"> </w:t>
      </w:r>
      <w:r>
        <w:rPr>
          <w:sz w:val="24"/>
        </w:rPr>
        <w:t>an</w:t>
      </w:r>
      <w:r>
        <w:rPr>
          <w:spacing w:val="10"/>
          <w:sz w:val="24"/>
        </w:rPr>
        <w:t xml:space="preserve"> </w:t>
      </w:r>
      <w:r>
        <w:rPr>
          <w:sz w:val="24"/>
        </w:rPr>
        <w:t>approximate</w:t>
      </w:r>
      <w:r>
        <w:rPr>
          <w:spacing w:val="10"/>
          <w:sz w:val="24"/>
        </w:rPr>
        <w:t xml:space="preserve"> </w:t>
      </w:r>
      <w:r>
        <w:rPr>
          <w:sz w:val="24"/>
        </w:rPr>
        <w:t>image</w:t>
      </w:r>
      <w:r>
        <w:rPr>
          <w:spacing w:val="-57"/>
          <w:sz w:val="24"/>
        </w:rPr>
        <w:t xml:space="preserve"> </w:t>
      </w:r>
      <w:r>
        <w:rPr>
          <w:sz w:val="24"/>
        </w:rPr>
        <w:t>according</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current</w:t>
      </w:r>
      <w:r>
        <w:rPr>
          <w:spacing w:val="1"/>
          <w:sz w:val="24"/>
        </w:rPr>
        <w:t xml:space="preserve"> </w:t>
      </w:r>
      <w:r>
        <w:rPr>
          <w:sz w:val="24"/>
        </w:rPr>
        <w:t>time</w:t>
      </w:r>
      <w:r>
        <w:rPr>
          <w:spacing w:val="-1"/>
          <w:sz w:val="24"/>
        </w:rPr>
        <w:t xml:space="preserve"> </w:t>
      </w:r>
      <w:r>
        <w:rPr>
          <w:sz w:val="24"/>
        </w:rPr>
        <w:t>or</w:t>
      </w:r>
      <w:r>
        <w:rPr>
          <w:spacing w:val="-1"/>
          <w:sz w:val="24"/>
        </w:rPr>
        <w:t xml:space="preserve"> </w:t>
      </w:r>
      <w:r>
        <w:rPr>
          <w:sz w:val="24"/>
        </w:rPr>
        <w:t>future.</w:t>
      </w:r>
    </w:p>
    <w:p>
      <w:pPr>
        <w:pStyle w:val="6"/>
        <w:spacing w:before="4"/>
        <w:rPr>
          <w:sz w:val="28"/>
        </w:rPr>
      </w:pPr>
    </w:p>
    <w:p>
      <w:pPr>
        <w:pStyle w:val="13"/>
        <w:numPr>
          <w:ilvl w:val="2"/>
          <w:numId w:val="3"/>
        </w:numPr>
        <w:tabs>
          <w:tab w:val="left" w:pos="1759"/>
        </w:tabs>
        <w:spacing w:before="89" w:after="0" w:line="240" w:lineRule="auto"/>
        <w:ind w:left="1758" w:leftChars="0" w:right="0" w:hanging="599" w:firstLineChars="0"/>
        <w:jc w:val="left"/>
        <w:rPr>
          <w:sz w:val="24"/>
        </w:rPr>
      </w:pPr>
      <w:r>
        <w:rPr>
          <w:b/>
          <w:bCs/>
          <w:sz w:val="24"/>
        </w:rPr>
        <w:t>Scope</w:t>
      </w:r>
    </w:p>
    <w:p>
      <w:pPr>
        <w:pStyle w:val="6"/>
        <w:spacing w:before="137"/>
        <w:ind w:left="2601"/>
      </w:pPr>
      <w:r>
        <w:t>To</w:t>
      </w:r>
      <w:r>
        <w:rPr>
          <w:spacing w:val="-5"/>
        </w:rPr>
        <w:t xml:space="preserve"> </w:t>
      </w:r>
      <w:r>
        <w:t>get</w:t>
      </w:r>
      <w:r>
        <w:rPr>
          <w:spacing w:val="-6"/>
        </w:rPr>
        <w:t xml:space="preserve"> </w:t>
      </w:r>
      <w:r>
        <w:t>an</w:t>
      </w:r>
      <w:r>
        <w:rPr>
          <w:spacing w:val="-2"/>
        </w:rPr>
        <w:t xml:space="preserve"> </w:t>
      </w:r>
      <w:r>
        <w:t>accurate</w:t>
      </w:r>
      <w:r>
        <w:rPr>
          <w:spacing w:val="-4"/>
        </w:rPr>
        <w:t xml:space="preserve"> </w:t>
      </w:r>
      <w:r>
        <w:t>result</w:t>
      </w:r>
      <w:r>
        <w:rPr>
          <w:spacing w:val="1"/>
        </w:rPr>
        <w:t xml:space="preserve"> </w:t>
      </w:r>
      <w:r>
        <w:t>from</w:t>
      </w:r>
      <w:r>
        <w:rPr>
          <w:spacing w:val="-5"/>
        </w:rPr>
        <w:t xml:space="preserve"> </w:t>
      </w:r>
      <w:r>
        <w:t>the</w:t>
      </w:r>
      <w:r>
        <w:rPr>
          <w:spacing w:val="-4"/>
        </w:rPr>
        <w:t xml:space="preserve"> </w:t>
      </w:r>
      <w:r>
        <w:t>trained</w:t>
      </w:r>
      <w:r>
        <w:rPr>
          <w:spacing w:val="-4"/>
        </w:rPr>
        <w:t xml:space="preserve"> </w:t>
      </w:r>
      <w:r>
        <w:t>model</w:t>
      </w:r>
      <w:r>
        <w:rPr>
          <w:spacing w:val="-4"/>
        </w:rPr>
        <w:t xml:space="preserve"> </w:t>
      </w:r>
      <w:r>
        <w:t>we</w:t>
      </w:r>
      <w:r>
        <w:rPr>
          <w:spacing w:val="-4"/>
        </w:rPr>
        <w:t xml:space="preserve"> </w:t>
      </w:r>
      <w:r>
        <w:t>assume</w:t>
      </w:r>
      <w:r>
        <w:rPr>
          <w:spacing w:val="-5"/>
        </w:rPr>
        <w:t xml:space="preserve"> </w:t>
      </w:r>
      <w:r>
        <w:t>that</w:t>
      </w:r>
      <w:r>
        <w:rPr>
          <w:spacing w:val="-3"/>
        </w:rPr>
        <w:t xml:space="preserve"> </w:t>
      </w:r>
      <w:r>
        <w:t>the</w:t>
      </w:r>
    </w:p>
    <w:p>
      <w:pPr>
        <w:pStyle w:val="6"/>
        <w:spacing w:before="139" w:line="360" w:lineRule="auto"/>
        <w:ind w:left="1880" w:right="861"/>
      </w:pPr>
      <w:r>
        <w:rPr>
          <w:rFonts w:hint="default"/>
          <w:lang w:val="en-US"/>
        </w:rPr>
        <w:t xml:space="preserve">Input </w:t>
      </w:r>
      <w:r>
        <w:t>image</w:t>
      </w:r>
      <w:r>
        <w:rPr>
          <w:spacing w:val="1"/>
        </w:rPr>
        <w:t xml:space="preserve"> </w:t>
      </w:r>
      <w:r>
        <w:t>is</w:t>
      </w:r>
      <w:r>
        <w:rPr>
          <w:spacing w:val="7"/>
        </w:rPr>
        <w:t xml:space="preserve"> </w:t>
      </w:r>
      <w:r>
        <w:t>clear,</w:t>
      </w:r>
      <w:r>
        <w:rPr>
          <w:spacing w:val="7"/>
        </w:rPr>
        <w:t xml:space="preserve"> </w:t>
      </w:r>
      <w:r>
        <w:rPr>
          <w:rFonts w:hint="default"/>
          <w:spacing w:val="7"/>
          <w:lang w:val="en-US"/>
        </w:rPr>
        <w:t xml:space="preserve">text is printed only and </w:t>
      </w:r>
      <w:r>
        <w:t>the</w:t>
      </w:r>
      <w:r>
        <w:rPr>
          <w:spacing w:val="2"/>
        </w:rPr>
        <w:t xml:space="preserve"> </w:t>
      </w:r>
      <w:r>
        <w:t>face</w:t>
      </w:r>
      <w:r>
        <w:rPr>
          <w:spacing w:val="3"/>
        </w:rPr>
        <w:t xml:space="preserve"> </w:t>
      </w:r>
      <w:r>
        <w:t>of</w:t>
      </w:r>
      <w:r>
        <w:rPr>
          <w:spacing w:val="6"/>
        </w:rPr>
        <w:t xml:space="preserve"> </w:t>
      </w:r>
      <w:r>
        <w:t>the</w:t>
      </w:r>
      <w:r>
        <w:rPr>
          <w:spacing w:val="4"/>
        </w:rPr>
        <w:t xml:space="preserve"> </w:t>
      </w:r>
      <w:r>
        <w:t>individual</w:t>
      </w:r>
      <w:r>
        <w:rPr>
          <w:spacing w:val="4"/>
        </w:rPr>
        <w:t xml:space="preserve"> </w:t>
      </w:r>
      <w:r>
        <w:t>is</w:t>
      </w:r>
      <w:r>
        <w:rPr>
          <w:spacing w:val="4"/>
        </w:rPr>
        <w:t xml:space="preserve"> </w:t>
      </w:r>
      <w:r>
        <w:t>not</w:t>
      </w:r>
      <w:r>
        <w:rPr>
          <w:spacing w:val="7"/>
        </w:rPr>
        <w:t xml:space="preserve"> </w:t>
      </w:r>
      <w:r>
        <w:t>tampered</w:t>
      </w:r>
      <w:r>
        <w:rPr>
          <w:spacing w:val="4"/>
        </w:rPr>
        <w:t xml:space="preserve"> </w:t>
      </w:r>
      <w:r>
        <w:t>i.e.,</w:t>
      </w:r>
      <w:r>
        <w:rPr>
          <w:spacing w:val="-57"/>
        </w:rPr>
        <w:t xml:space="preserve"> </w:t>
      </w:r>
      <w:r>
        <w:t>he</w:t>
      </w:r>
      <w:r>
        <w:rPr>
          <w:spacing w:val="-2"/>
        </w:rPr>
        <w:t xml:space="preserve"> </w:t>
      </w:r>
      <w:r>
        <w:t>has</w:t>
      </w:r>
      <w:r>
        <w:rPr>
          <w:spacing w:val="-4"/>
        </w:rPr>
        <w:t xml:space="preserve"> </w:t>
      </w:r>
      <w:r>
        <w:t>not</w:t>
      </w:r>
      <w:r>
        <w:rPr>
          <w:spacing w:val="2"/>
        </w:rPr>
        <w:t xml:space="preserve"> </w:t>
      </w:r>
      <w:r>
        <w:t>undergone</w:t>
      </w:r>
      <w:r>
        <w:rPr>
          <w:spacing w:val="-2"/>
        </w:rPr>
        <w:t xml:space="preserve"> </w:t>
      </w:r>
      <w:r>
        <w:t>any</w:t>
      </w:r>
      <w:r>
        <w:rPr>
          <w:spacing w:val="1"/>
        </w:rPr>
        <w:t xml:space="preserve"> </w:t>
      </w:r>
      <w:r>
        <w:t>plastic</w:t>
      </w:r>
      <w:r>
        <w:rPr>
          <w:spacing w:val="-1"/>
        </w:rPr>
        <w:t xml:space="preserve"> </w:t>
      </w:r>
      <w:r>
        <w:t>surgery,</w:t>
      </w:r>
      <w:r>
        <w:rPr>
          <w:spacing w:val="-2"/>
        </w:rPr>
        <w:t xml:space="preserve"> </w:t>
      </w:r>
      <w:r>
        <w:t>his</w:t>
      </w:r>
      <w:r>
        <w:rPr>
          <w:spacing w:val="-1"/>
        </w:rPr>
        <w:t xml:space="preserve"> </w:t>
      </w:r>
      <w:r>
        <w:t>face</w:t>
      </w:r>
      <w:r>
        <w:rPr>
          <w:spacing w:val="-5"/>
        </w:rPr>
        <w:t xml:space="preserve"> </w:t>
      </w:r>
      <w:r>
        <w:t>is</w:t>
      </w:r>
      <w:r>
        <w:rPr>
          <w:spacing w:val="1"/>
        </w:rPr>
        <w:t xml:space="preserve"> </w:t>
      </w:r>
      <w:r>
        <w:t>not</w:t>
      </w:r>
      <w:r>
        <w:rPr>
          <w:spacing w:val="-1"/>
        </w:rPr>
        <w:t xml:space="preserve"> </w:t>
      </w:r>
      <w:r>
        <w:t>damaged.</w:t>
      </w:r>
    </w:p>
    <w:p>
      <w:pPr>
        <w:pStyle w:val="6"/>
        <w:spacing w:before="11"/>
        <w:rPr>
          <w:sz w:val="35"/>
        </w:rPr>
      </w:pPr>
    </w:p>
    <w:p>
      <w:pPr>
        <w:pStyle w:val="13"/>
        <w:numPr>
          <w:ilvl w:val="2"/>
          <w:numId w:val="3"/>
        </w:numPr>
        <w:tabs>
          <w:tab w:val="left" w:pos="1759"/>
        </w:tabs>
        <w:spacing w:before="0" w:after="0" w:line="240" w:lineRule="auto"/>
        <w:ind w:left="1758" w:leftChars="0" w:right="0" w:hanging="599" w:firstLineChars="0"/>
        <w:jc w:val="both"/>
        <w:rPr>
          <w:sz w:val="24"/>
        </w:rPr>
      </w:pPr>
      <w:r>
        <w:rPr>
          <w:b/>
          <w:bCs/>
          <w:sz w:val="24"/>
        </w:rPr>
        <w:t>Applicability</w:t>
      </w:r>
    </w:p>
    <w:p>
      <w:pPr>
        <w:pStyle w:val="6"/>
        <w:spacing w:before="139" w:line="360" w:lineRule="auto"/>
        <w:ind w:left="1880" w:right="865" w:firstLine="721"/>
        <w:jc w:val="both"/>
        <w:rPr>
          <w:rFonts w:hint="default"/>
          <w:spacing w:val="-6"/>
          <w:rtl w:val="0"/>
          <w:lang w:val="en-US"/>
        </w:rPr>
      </w:pPr>
      <w:r>
        <w:t>We</w:t>
      </w:r>
      <w:r>
        <w:rPr>
          <w:spacing w:val="-4"/>
        </w:rPr>
        <w:t xml:space="preserve"> </w:t>
      </w:r>
      <w:r>
        <w:t>define</w:t>
      </w:r>
      <w:r>
        <w:rPr>
          <w:spacing w:val="-1"/>
        </w:rPr>
        <w:t xml:space="preserve"> </w:t>
      </w:r>
      <w:r>
        <w:t>the</w:t>
      </w:r>
      <w:r>
        <w:rPr>
          <w:spacing w:val="-1"/>
        </w:rPr>
        <w:t xml:space="preserve"> </w:t>
      </w:r>
      <w:r>
        <w:t>applicability</w:t>
      </w:r>
      <w:r>
        <w:rPr>
          <w:spacing w:val="2"/>
        </w:rPr>
        <w:t xml:space="preserve"> </w:t>
      </w:r>
      <w:r>
        <w:t>of</w:t>
      </w:r>
      <w:r>
        <w:rPr>
          <w:spacing w:val="-3"/>
        </w:rPr>
        <w:t xml:space="preserve"> </w:t>
      </w:r>
      <w:r>
        <w:t>this</w:t>
      </w:r>
      <w:r>
        <w:rPr>
          <w:spacing w:val="-1"/>
        </w:rPr>
        <w:t xml:space="preserve"> </w:t>
      </w:r>
      <w:r>
        <w:t>project</w:t>
      </w:r>
      <w:r>
        <w:rPr>
          <w:spacing w:val="-2"/>
        </w:rPr>
        <w:t xml:space="preserve"> </w:t>
      </w:r>
      <w:r>
        <w:t>more</w:t>
      </w:r>
      <w:r>
        <w:rPr>
          <w:spacing w:val="-4"/>
        </w:rPr>
        <w:t xml:space="preserve"> </w:t>
      </w:r>
      <w:r>
        <w:t>in-line</w:t>
      </w:r>
      <w:r>
        <w:rPr>
          <w:spacing w:val="-3"/>
        </w:rPr>
        <w:t xml:space="preserve"> </w:t>
      </w:r>
      <w:r>
        <w:t>with</w:t>
      </w:r>
      <w:r>
        <w:rPr>
          <w:rFonts w:hint="default"/>
          <w:lang w:val="en-US"/>
        </w:rPr>
        <w:t xml:space="preserve"> the CHRIST university students and teachers, </w:t>
      </w:r>
      <w:r>
        <w:rPr>
          <w:rFonts w:hint="default"/>
          <w:lang w:val="en-IN"/>
        </w:rPr>
        <w:t>specially</w:t>
      </w:r>
      <w:r>
        <w:rPr>
          <w:rFonts w:hint="default"/>
          <w:lang w:val="en-US"/>
        </w:rPr>
        <w:t xml:space="preserve"> designed for visually disabled students.</w:t>
      </w:r>
      <w:r>
        <w:rPr>
          <w:spacing w:val="1"/>
        </w:rPr>
        <w:t xml:space="preserve"> </w:t>
      </w:r>
      <w:r>
        <w:t>The</w:t>
      </w:r>
      <w:r>
        <w:rPr>
          <w:spacing w:val="1"/>
        </w:rPr>
        <w:t xml:space="preserve"> </w:t>
      </w:r>
      <w:r>
        <w:t>model</w:t>
      </w:r>
      <w:r>
        <w:rPr>
          <w:spacing w:val="1"/>
        </w:rPr>
        <w:t xml:space="preserve"> </w:t>
      </w:r>
      <w:r>
        <w:t>can</w:t>
      </w:r>
      <w:r>
        <w:rPr>
          <w:spacing w:val="1"/>
        </w:rPr>
        <w:t xml:space="preserve"> </w:t>
      </w:r>
      <w:r>
        <w:t>help</w:t>
      </w:r>
      <w:r>
        <w:rPr>
          <w:rFonts w:hint="default"/>
          <w:lang w:val="en-US"/>
        </w:rPr>
        <w:t xml:space="preserve"> </w:t>
      </w:r>
      <w:r>
        <w:rPr>
          <w:spacing w:val="-6"/>
          <w:rtl w:val="0"/>
        </w:rPr>
        <w:t>the visually impaired students to know about the campus</w:t>
      </w:r>
      <w:r>
        <w:rPr>
          <w:rFonts w:hint="default"/>
          <w:spacing w:val="-6"/>
          <w:rtl w:val="0"/>
          <w:lang w:val="en-US"/>
        </w:rPr>
        <w:t xml:space="preserve"> and teachers. B</w:t>
      </w:r>
      <w:r>
        <w:rPr>
          <w:spacing w:val="-6"/>
          <w:rtl w:val="0"/>
        </w:rPr>
        <w:t xml:space="preserve">y using this </w:t>
      </w:r>
      <w:r>
        <w:rPr>
          <w:rFonts w:hint="default"/>
          <w:spacing w:val="-6"/>
          <w:rtl w:val="0"/>
          <w:lang w:val="en-US"/>
        </w:rPr>
        <w:t>mobile application</w:t>
      </w:r>
      <w:r>
        <w:rPr>
          <w:spacing w:val="-6"/>
          <w:rtl w:val="0"/>
        </w:rPr>
        <w:t xml:space="preserve">, the visually impaired students will be independent enough to explore the </w:t>
      </w:r>
      <w:r>
        <w:rPr>
          <w:rFonts w:hint="default"/>
          <w:spacing w:val="-6"/>
          <w:rtl w:val="0"/>
          <w:lang w:val="en-US"/>
        </w:rPr>
        <w:t>CHRIS</w:t>
      </w:r>
      <w:r>
        <w:rPr>
          <w:rFonts w:hint="default"/>
          <w:spacing w:val="-6"/>
          <w:rtl w:val="0"/>
          <w:lang w:val="en-IN"/>
        </w:rPr>
        <w:t xml:space="preserve">T </w:t>
      </w:r>
      <w:r>
        <w:rPr>
          <w:rFonts w:hint="default"/>
          <w:spacing w:val="-6"/>
          <w:rtl w:val="0"/>
          <w:lang w:val="en-US"/>
        </w:rPr>
        <w:t>UNIVERSITY Bangalore campus on their own.</w:t>
      </w:r>
    </w:p>
    <w:p>
      <w:pPr>
        <w:pStyle w:val="6"/>
        <w:spacing w:before="139" w:line="360" w:lineRule="auto"/>
        <w:ind w:left="1880" w:right="865" w:firstLine="721"/>
        <w:jc w:val="both"/>
        <w:rPr>
          <w:rFonts w:hint="default"/>
          <w:spacing w:val="-6"/>
          <w:rtl w:val="0"/>
          <w:lang w:val="en-US"/>
        </w:rPr>
        <w:sectPr>
          <w:headerReference r:id="rId17" w:type="default"/>
          <w:footerReference r:id="rId18" w:type="default"/>
          <w:pgSz w:w="12240" w:h="15840"/>
          <w:pgMar w:top="1220" w:right="580" w:bottom="1100" w:left="1720" w:header="727" w:footer="906" w:gutter="0"/>
          <w:pgNumType w:fmt="decimal" w:start="1"/>
          <w:cols w:space="720" w:num="1"/>
        </w:sectPr>
      </w:pPr>
    </w:p>
    <w:p>
      <w:pPr>
        <w:pStyle w:val="6"/>
        <w:spacing w:before="4"/>
        <w:rPr>
          <w:spacing w:val="-6"/>
          <w:rtl w:val="0"/>
        </w:rPr>
      </w:pPr>
      <w:r>
        <w:rPr>
          <w:sz w:val="20"/>
        </w:rPr>
        <mc:AlternateContent>
          <mc:Choice Requires="wpg">
            <w:drawing>
              <wp:inline distT="0" distB="0" distL="114300" distR="114300">
                <wp:extent cx="5617845" cy="257810"/>
                <wp:effectExtent l="0" t="0" r="8255" b="8890"/>
                <wp:docPr id="22" name="Group 120"/>
                <wp:cNvGraphicFramePr/>
                <a:graphic xmlns:a="http://schemas.openxmlformats.org/drawingml/2006/main">
                  <a:graphicData uri="http://schemas.microsoft.com/office/word/2010/wordprocessingGroup">
                    <wpg:wgp>
                      <wpg:cNvGrpSpPr/>
                      <wpg:grpSpPr>
                        <a:xfrm>
                          <a:off x="0" y="0"/>
                          <a:ext cx="5617845" cy="257810"/>
                          <a:chOff x="0" y="0"/>
                          <a:chExt cx="8847" cy="406"/>
                        </a:xfrm>
                      </wpg:grpSpPr>
                      <pic:pic xmlns:pic="http://schemas.openxmlformats.org/drawingml/2006/picture">
                        <pic:nvPicPr>
                          <pic:cNvPr id="14" name="Picture 121"/>
                          <pic:cNvPicPr>
                            <a:picLocks noChangeAspect="1"/>
                          </pic:cNvPicPr>
                        </pic:nvPicPr>
                        <pic:blipFill>
                          <a:blip r:embed="rId36"/>
                          <a:stretch>
                            <a:fillRect/>
                          </a:stretch>
                        </pic:blipFill>
                        <pic:spPr>
                          <a:xfrm>
                            <a:off x="0" y="0"/>
                            <a:ext cx="8847" cy="192"/>
                          </a:xfrm>
                          <a:prstGeom prst="rect">
                            <a:avLst/>
                          </a:prstGeom>
                          <a:noFill/>
                          <a:ln>
                            <a:noFill/>
                          </a:ln>
                        </pic:spPr>
                      </pic:pic>
                      <wps:wsp>
                        <wps:cNvPr id="16" name="Lines 122"/>
                        <wps:cNvCnPr/>
                        <wps:spPr>
                          <a:xfrm flipV="1">
                            <a:off x="46" y="58"/>
                            <a:ext cx="8748" cy="24"/>
                          </a:xfrm>
                          <a:prstGeom prst="line">
                            <a:avLst/>
                          </a:prstGeom>
                          <a:ln w="25908" cap="flat" cmpd="sng">
                            <a:solidFill>
                              <a:srgbClr val="622423"/>
                            </a:solidFill>
                            <a:prstDash val="solid"/>
                            <a:headEnd type="none" w="med" len="med"/>
                            <a:tailEnd type="none" w="med" len="med"/>
                          </a:ln>
                        </wps:spPr>
                        <wps:bodyPr upright="1"/>
                      </wps:wsp>
                      <wps:wsp>
                        <wps:cNvPr id="18" name="Rectangles 123"/>
                        <wps:cNvSpPr/>
                        <wps:spPr>
                          <a:xfrm>
                            <a:off x="1497" y="129"/>
                            <a:ext cx="7200" cy="276"/>
                          </a:xfrm>
                          <a:prstGeom prst="rect">
                            <a:avLst/>
                          </a:prstGeom>
                          <a:solidFill>
                            <a:srgbClr val="FFFFFF"/>
                          </a:solidFill>
                          <a:ln>
                            <a:noFill/>
                          </a:ln>
                        </wps:spPr>
                        <wps:bodyPr upright="1"/>
                      </wps:wsp>
                      <wps:wsp>
                        <wps:cNvPr id="20" name="Text Box 124"/>
                        <wps:cNvSpPr txBox="1"/>
                        <wps:spPr>
                          <a:xfrm>
                            <a:off x="0" y="0"/>
                            <a:ext cx="8847" cy="406"/>
                          </a:xfrm>
                          <a:prstGeom prst="rect">
                            <a:avLst/>
                          </a:prstGeom>
                          <a:noFill/>
                          <a:ln>
                            <a:noFill/>
                          </a:ln>
                        </wps:spPr>
                        <wps:txbx>
                          <w:txbxContent>
                            <w:p>
                              <w:pPr>
                                <w:spacing w:before="128"/>
                                <w:ind w:right="0"/>
                                <w:jc w:val="left"/>
                                <w:rPr>
                                  <w:sz w:val="24"/>
                                </w:rPr>
                              </w:pPr>
                            </w:p>
                          </w:txbxContent>
                        </wps:txbx>
                        <wps:bodyPr lIns="0" tIns="0" rIns="0" bIns="0" upright="1"/>
                      </wps:wsp>
                    </wpg:wgp>
                  </a:graphicData>
                </a:graphic>
              </wp:inline>
            </w:drawing>
          </mc:Choice>
          <mc:Fallback>
            <w:pict>
              <v:group id="Group 120" o:spid="_x0000_s1026" o:spt="203" style="height:20.3pt;width:442.35pt;" coordsize="8847,406" o:gfxdata="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">
                <o:lock v:ext="edit" aspectratio="f"/>
                <v:shape id="Picture 121" o:spid="_x0000_s1026" o:spt="75" type="#_x0000_t75" style="position:absolute;left:0;top:0;height:192;width:8847;" filled="f" o:preferrelative="t" stroked="f" coordsize="21600,21600" o:gfxdata="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c0YbsAAADb&#10;AAAADwAAAAAAAAABACAAAAAiAAAAZHJzL2Rvd25yZXYueG1sUEsBAhQAFAAAAAgAh07iQDMvBZ47&#10;AAAAOQAAABAAAAAAAAAAAQAgAAAACgEAAGRycy9zaGFwZXhtbC54bWxQSwUGAAAAAAYABgBbAQAA&#10;tAMAAAAA&#10;">
                  <v:fill on="f" focussize="0,0"/>
                  <v:stroke on="f"/>
                  <v:imagedata r:id="rId36" o:title=""/>
                  <o:lock v:ext="edit" aspectratio="t"/>
                </v:shape>
                <v:line id="Lines 122" o:spid="_x0000_s1026" o:spt="20" style="position:absolute;left:46;top:58;flip:y;height:24;width:8748;" filled="f" stroked="t" coordsize="21600,21600" o:gfxdata="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8fkxLsAAADb&#10;AAAADwAAAAAAAAABACAAAAAiAAAAZHJzL2Rvd25yZXYueG1sUEsBAhQAFAAAAAgAh07iQDMvBZ47&#10;AAAAOQAAABAAAAAAAAAAAQAgAAAACgEAAGRycy9zaGFwZXhtbC54bWxQSwUGAAAAAAYABgBbAQAA&#10;tAMAAAAA&#10;">
                  <v:fill on="f" focussize="0,0"/>
                  <v:stroke weight="2.04pt" color="#622423" joinstyle="round"/>
                  <v:imagedata o:title=""/>
                  <o:lock v:ext="edit" aspectratio="f"/>
                </v:line>
                <v:rect id="Rectangles 123" o:spid="_x0000_s1026" o:spt="1" style="position:absolute;left:1497;top:129;height:276;width:7200;" fillcolor="#FFFFFF" filled="t" stroked="f" coordsize="21600,21600" o:gfxdata="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rcQvvQAA&#10;ANsAAAAPAAAAAAAAAAEAIAAAACIAAABkcnMvZG93bnJldi54bWxQSwECFAAUAAAACACHTuJAMy8F&#10;njsAAAA5AAAAEAAAAAAAAAABACAAAAAMAQAAZHJzL3NoYXBleG1sLnhtbFBLBQYAAAAABgAGAFsB&#10;AAC2AwAAAAA=&#10;">
                  <v:fill on="t" focussize="0,0"/>
                  <v:stroke on="f"/>
                  <v:imagedata o:title=""/>
                  <o:lock v:ext="edit" aspectratio="f"/>
                </v:rect>
                <v:shape id="Text Box 124" o:spid="_x0000_s1026" o:spt="202" type="#_x0000_t202" style="position:absolute;left:0;top:0;height:406;width:8847;" filled="f" stroked="f" coordsize="21600,21600" o:gfxdata="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mOwW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128"/>
                          <w:ind w:right="0"/>
                          <w:jc w:val="left"/>
                          <w:rPr>
                            <w:sz w:val="24"/>
                          </w:rPr>
                        </w:pPr>
                      </w:p>
                    </w:txbxContent>
                  </v:textbox>
                </v:shape>
                <w10:wrap type="none"/>
                <w10:anchorlock/>
              </v:group>
            </w:pict>
          </mc:Fallback>
        </mc:AlternateContent>
      </w:r>
      <w:r>
        <w:rPr>
          <w:rFonts w:hint="default"/>
          <w:spacing w:val="-6"/>
          <w:rtl w:val="0"/>
          <w:lang w:val="en-US"/>
        </w:rPr>
        <w:t xml:space="preserve"> </w:t>
      </w:r>
    </w:p>
    <w:p>
      <w:pPr>
        <w:pStyle w:val="3"/>
        <w:numPr>
          <w:ilvl w:val="1"/>
          <w:numId w:val="3"/>
        </w:numPr>
        <w:tabs>
          <w:tab w:val="left" w:pos="860"/>
        </w:tabs>
        <w:spacing w:before="0" w:after="0" w:line="240" w:lineRule="auto"/>
        <w:ind w:left="859" w:leftChars="0" w:right="0" w:hanging="420" w:firstLineChars="0"/>
        <w:jc w:val="left"/>
      </w:pPr>
      <w:r>
        <w:t>OVERVIEW</w:t>
      </w:r>
      <w:r>
        <w:rPr>
          <w:spacing w:val="-3"/>
        </w:rPr>
        <w:t xml:space="preserve"> </w:t>
      </w:r>
      <w:r>
        <w:t>OF THE</w:t>
      </w:r>
      <w:r>
        <w:rPr>
          <w:spacing w:val="-2"/>
        </w:rPr>
        <w:t xml:space="preserve"> </w:t>
      </w:r>
      <w:r>
        <w:t>REPORT</w:t>
      </w:r>
    </w:p>
    <w:p/>
    <w:p>
      <w:pPr>
        <w:pStyle w:val="6"/>
        <w:spacing w:before="139" w:line="360" w:lineRule="auto"/>
        <w:ind w:left="1160" w:right="868" w:firstLine="720"/>
        <w:jc w:val="both"/>
      </w:pPr>
      <w:r>
        <w:t>The report sticks to a linear path and contents are aligned accordingly. All</w:t>
      </w:r>
      <w:r>
        <w:rPr>
          <w:spacing w:val="1"/>
        </w:rPr>
        <w:t xml:space="preserve"> </w:t>
      </w:r>
      <w:r>
        <w:t>the</w:t>
      </w:r>
      <w:r>
        <w:rPr>
          <w:spacing w:val="-9"/>
        </w:rPr>
        <w:t xml:space="preserve"> </w:t>
      </w:r>
      <w:r>
        <w:t>components</w:t>
      </w:r>
      <w:r>
        <w:rPr>
          <w:spacing w:val="-6"/>
        </w:rPr>
        <w:t xml:space="preserve"> </w:t>
      </w:r>
      <w:r>
        <w:t>and</w:t>
      </w:r>
      <w:r>
        <w:rPr>
          <w:spacing w:val="-7"/>
        </w:rPr>
        <w:t xml:space="preserve"> </w:t>
      </w:r>
      <w:r>
        <w:t>sub</w:t>
      </w:r>
      <w:r>
        <w:rPr>
          <w:rFonts w:hint="default"/>
          <w:lang w:val="en-US"/>
        </w:rPr>
        <w:t>-</w:t>
      </w:r>
      <w:r>
        <w:t>components</w:t>
      </w:r>
      <w:r>
        <w:rPr>
          <w:spacing w:val="-6"/>
        </w:rPr>
        <w:t xml:space="preserve"> </w:t>
      </w:r>
      <w:r>
        <w:t>are</w:t>
      </w:r>
      <w:r>
        <w:rPr>
          <w:spacing w:val="-9"/>
        </w:rPr>
        <w:t xml:space="preserve"> </w:t>
      </w:r>
      <w:r>
        <w:t>clear</w:t>
      </w:r>
      <w:r>
        <w:rPr>
          <w:spacing w:val="-7"/>
        </w:rPr>
        <w:t xml:space="preserve"> </w:t>
      </w:r>
      <w:r>
        <w:t>and</w:t>
      </w:r>
      <w:r>
        <w:rPr>
          <w:spacing w:val="-7"/>
        </w:rPr>
        <w:t xml:space="preserve"> </w:t>
      </w:r>
      <w:r>
        <w:t>well</w:t>
      </w:r>
      <w:r>
        <w:rPr>
          <w:spacing w:val="-8"/>
        </w:rPr>
        <w:t xml:space="preserve"> </w:t>
      </w:r>
      <w:r>
        <w:t>defined,</w:t>
      </w:r>
      <w:r>
        <w:rPr>
          <w:spacing w:val="-9"/>
        </w:rPr>
        <w:t xml:space="preserve"> </w:t>
      </w:r>
      <w:r>
        <w:t>and</w:t>
      </w:r>
      <w:r>
        <w:rPr>
          <w:spacing w:val="-8"/>
        </w:rPr>
        <w:t xml:space="preserve"> </w:t>
      </w:r>
      <w:r>
        <w:t>modularized</w:t>
      </w:r>
      <w:r>
        <w:rPr>
          <w:spacing w:val="-9"/>
        </w:rPr>
        <w:t xml:space="preserve"> </w:t>
      </w:r>
      <w:r>
        <w:t>in</w:t>
      </w:r>
      <w:r>
        <w:rPr>
          <w:spacing w:val="-57"/>
        </w:rPr>
        <w:t xml:space="preserve"> </w:t>
      </w:r>
      <w:r>
        <w:t>the</w:t>
      </w:r>
      <w:r>
        <w:rPr>
          <w:spacing w:val="-2"/>
        </w:rPr>
        <w:t xml:space="preserve"> </w:t>
      </w:r>
      <w:r>
        <w:t>proper</w:t>
      </w:r>
      <w:r>
        <w:rPr>
          <w:spacing w:val="-4"/>
        </w:rPr>
        <w:t xml:space="preserve"> </w:t>
      </w:r>
      <w:r>
        <w:t>way.</w:t>
      </w:r>
    </w:p>
    <w:p>
      <w:pPr>
        <w:pStyle w:val="6"/>
        <w:rPr>
          <w:sz w:val="36"/>
        </w:rPr>
      </w:pPr>
    </w:p>
    <w:p>
      <w:pPr>
        <w:pStyle w:val="6"/>
        <w:spacing w:line="360" w:lineRule="auto"/>
        <w:ind w:left="1160" w:right="860"/>
        <w:jc w:val="both"/>
      </w:pPr>
      <w:r>
        <w:t xml:space="preserve">The </w:t>
      </w:r>
      <w:r>
        <w:rPr>
          <w:b/>
        </w:rPr>
        <w:t xml:space="preserve">First </w:t>
      </w:r>
      <w:r>
        <w:t xml:space="preserve">chapter is the </w:t>
      </w:r>
      <w:r>
        <w:rPr>
          <w:b/>
        </w:rPr>
        <w:t>Project Introduction</w:t>
      </w:r>
      <w:r>
        <w:t>, it contains sub</w:t>
      </w:r>
      <w:r>
        <w:rPr>
          <w:rFonts w:hint="default"/>
          <w:lang w:val="en-US"/>
        </w:rPr>
        <w:t xml:space="preserve"> </w:t>
      </w:r>
      <w:r>
        <w:t>modules as Project</w:t>
      </w:r>
      <w:r>
        <w:rPr>
          <w:spacing w:val="1"/>
        </w:rPr>
        <w:t xml:space="preserve"> </w:t>
      </w:r>
      <w:r>
        <w:t>Description,</w:t>
      </w:r>
      <w:r>
        <w:rPr>
          <w:spacing w:val="1"/>
        </w:rPr>
        <w:t xml:space="preserve"> </w:t>
      </w:r>
      <w:r>
        <w:t>Project</w:t>
      </w:r>
      <w:r>
        <w:rPr>
          <w:spacing w:val="1"/>
        </w:rPr>
        <w:t xml:space="preserve"> </w:t>
      </w:r>
      <w:r>
        <w:t>Description,</w:t>
      </w:r>
      <w:r>
        <w:rPr>
          <w:spacing w:val="1"/>
        </w:rPr>
        <w:t xml:space="preserve"> </w:t>
      </w:r>
      <w:r>
        <w:t>Existing</w:t>
      </w:r>
      <w:r>
        <w:rPr>
          <w:spacing w:val="1"/>
        </w:rPr>
        <w:t xml:space="preserve"> </w:t>
      </w:r>
      <w:r>
        <w:t>System,</w:t>
      </w:r>
      <w:r>
        <w:rPr>
          <w:spacing w:val="1"/>
        </w:rPr>
        <w:t xml:space="preserve"> </w:t>
      </w:r>
      <w:r>
        <w:t>Objectives,</w:t>
      </w:r>
      <w:r>
        <w:rPr>
          <w:spacing w:val="1"/>
        </w:rPr>
        <w:t xml:space="preserve"> </w:t>
      </w:r>
      <w:r>
        <w:t>Scope</w:t>
      </w:r>
      <w:r>
        <w:rPr>
          <w:spacing w:val="1"/>
        </w:rPr>
        <w:t xml:space="preserve"> </w:t>
      </w:r>
      <w:r>
        <w:t>and</w:t>
      </w:r>
      <w:r>
        <w:rPr>
          <w:spacing w:val="-57"/>
        </w:rPr>
        <w:t xml:space="preserve"> </w:t>
      </w:r>
      <w:r>
        <w:t>Applicability</w:t>
      </w:r>
      <w:r>
        <w:rPr>
          <w:spacing w:val="-2"/>
        </w:rPr>
        <w:t xml:space="preserve"> </w:t>
      </w:r>
      <w:r>
        <w:t>which</w:t>
      </w:r>
      <w:r>
        <w:rPr>
          <w:spacing w:val="-2"/>
        </w:rPr>
        <w:t xml:space="preserve"> </w:t>
      </w:r>
      <w:r>
        <w:t>introduces</w:t>
      </w:r>
      <w:r>
        <w:rPr>
          <w:spacing w:val="1"/>
        </w:rPr>
        <w:t xml:space="preserve"> </w:t>
      </w:r>
      <w:r>
        <w:t>the</w:t>
      </w:r>
      <w:r>
        <w:rPr>
          <w:spacing w:val="-4"/>
        </w:rPr>
        <w:t xml:space="preserve"> </w:t>
      </w:r>
      <w:r>
        <w:t>project</w:t>
      </w:r>
      <w:r>
        <w:rPr>
          <w:spacing w:val="-2"/>
        </w:rPr>
        <w:t xml:space="preserve"> </w:t>
      </w:r>
      <w:r>
        <w:t>aim</w:t>
      </w:r>
      <w:r>
        <w:rPr>
          <w:spacing w:val="-1"/>
        </w:rPr>
        <w:t xml:space="preserve"> </w:t>
      </w:r>
      <w:r>
        <w:t>and</w:t>
      </w:r>
      <w:r>
        <w:rPr>
          <w:spacing w:val="1"/>
        </w:rPr>
        <w:t xml:space="preserve"> </w:t>
      </w:r>
      <w:r>
        <w:t>what</w:t>
      </w:r>
      <w:r>
        <w:rPr>
          <w:spacing w:val="-3"/>
        </w:rPr>
        <w:t xml:space="preserve"> </w:t>
      </w:r>
      <w:r>
        <w:t>it</w:t>
      </w:r>
      <w:r>
        <w:rPr>
          <w:spacing w:val="1"/>
        </w:rPr>
        <w:t xml:space="preserve"> </w:t>
      </w:r>
      <w:r>
        <w:t>tends</w:t>
      </w:r>
      <w:r>
        <w:rPr>
          <w:spacing w:val="-2"/>
        </w:rPr>
        <w:t xml:space="preserve"> </w:t>
      </w:r>
      <w:r>
        <w:t>to</w:t>
      </w:r>
      <w:r>
        <w:rPr>
          <w:spacing w:val="-2"/>
        </w:rPr>
        <w:t xml:space="preserve"> </w:t>
      </w:r>
      <w:r>
        <w:t>achieve.</w:t>
      </w:r>
    </w:p>
    <w:p>
      <w:pPr>
        <w:pStyle w:val="6"/>
        <w:rPr>
          <w:sz w:val="36"/>
        </w:rPr>
      </w:pPr>
    </w:p>
    <w:p>
      <w:pPr>
        <w:spacing w:before="1" w:line="360" w:lineRule="auto"/>
        <w:ind w:left="1160" w:right="858" w:firstLine="0"/>
        <w:jc w:val="both"/>
        <w:rPr>
          <w:sz w:val="24"/>
        </w:rPr>
      </w:pPr>
      <w:r>
        <w:rPr>
          <w:sz w:val="24"/>
        </w:rPr>
        <w:t xml:space="preserve">The </w:t>
      </w:r>
      <w:r>
        <w:rPr>
          <w:b/>
          <w:sz w:val="24"/>
        </w:rPr>
        <w:t xml:space="preserve">Second </w:t>
      </w:r>
      <w:r>
        <w:rPr>
          <w:sz w:val="24"/>
        </w:rPr>
        <w:t xml:space="preserve">chapter is </w:t>
      </w:r>
      <w:r>
        <w:rPr>
          <w:b/>
          <w:sz w:val="24"/>
        </w:rPr>
        <w:t xml:space="preserve">System Analysis and Requirements, </w:t>
      </w:r>
      <w:r>
        <w:rPr>
          <w:sz w:val="24"/>
        </w:rPr>
        <w:t xml:space="preserve">it contains </w:t>
      </w:r>
      <w:r>
        <w:rPr>
          <w:b/>
          <w:sz w:val="24"/>
        </w:rPr>
        <w:t>Problem</w:t>
      </w:r>
      <w:r>
        <w:rPr>
          <w:b/>
          <w:spacing w:val="-57"/>
          <w:sz w:val="24"/>
        </w:rPr>
        <w:t xml:space="preserve"> </w:t>
      </w:r>
      <w:r>
        <w:rPr>
          <w:b/>
          <w:sz w:val="24"/>
        </w:rPr>
        <w:t>Definition</w:t>
      </w:r>
      <w:r>
        <w:rPr>
          <w:sz w:val="24"/>
        </w:rPr>
        <w:t>,</w:t>
      </w:r>
      <w:r>
        <w:rPr>
          <w:spacing w:val="1"/>
          <w:sz w:val="24"/>
        </w:rPr>
        <w:t xml:space="preserve"> </w:t>
      </w:r>
      <w:r>
        <w:rPr>
          <w:b/>
          <w:sz w:val="24"/>
        </w:rPr>
        <w:t>Requirements</w:t>
      </w:r>
      <w:r>
        <w:rPr>
          <w:b/>
          <w:spacing w:val="1"/>
          <w:sz w:val="24"/>
        </w:rPr>
        <w:t xml:space="preserve"> </w:t>
      </w:r>
      <w:r>
        <w:rPr>
          <w:b/>
          <w:sz w:val="24"/>
        </w:rPr>
        <w:t>Specification</w:t>
      </w:r>
      <w:r>
        <w:rPr>
          <w:sz w:val="24"/>
        </w:rPr>
        <w:t>,</w:t>
      </w:r>
      <w:r>
        <w:rPr>
          <w:spacing w:val="1"/>
          <w:sz w:val="24"/>
        </w:rPr>
        <w:t xml:space="preserve"> </w:t>
      </w:r>
      <w:r>
        <w:rPr>
          <w:b/>
          <w:sz w:val="24"/>
        </w:rPr>
        <w:t>Block</w:t>
      </w:r>
      <w:r>
        <w:rPr>
          <w:b/>
          <w:spacing w:val="1"/>
          <w:sz w:val="24"/>
        </w:rPr>
        <w:t xml:space="preserve"> </w:t>
      </w:r>
      <w:r>
        <w:rPr>
          <w:b/>
          <w:sz w:val="24"/>
        </w:rPr>
        <w:t>Diagram</w:t>
      </w:r>
      <w:r>
        <w:rPr>
          <w:sz w:val="24"/>
        </w:rPr>
        <w:t>,</w:t>
      </w:r>
      <w:r>
        <w:rPr>
          <w:spacing w:val="1"/>
          <w:sz w:val="24"/>
        </w:rPr>
        <w:t xml:space="preserve"> </w:t>
      </w:r>
      <w:r>
        <w:rPr>
          <w:b/>
          <w:sz w:val="24"/>
        </w:rPr>
        <w:t>System</w:t>
      </w:r>
      <w:r>
        <w:rPr>
          <w:b/>
          <w:spacing w:val="1"/>
          <w:sz w:val="24"/>
        </w:rPr>
        <w:t xml:space="preserve"> </w:t>
      </w:r>
      <w:r>
        <w:rPr>
          <w:b/>
          <w:sz w:val="24"/>
        </w:rPr>
        <w:t>Requirements, User Characteristics</w:t>
      </w:r>
      <w:r>
        <w:rPr>
          <w:sz w:val="24"/>
        </w:rPr>
        <w:t xml:space="preserve">, </w:t>
      </w:r>
      <w:r>
        <w:rPr>
          <w:b/>
          <w:sz w:val="24"/>
        </w:rPr>
        <w:t>Software and Hardware Requirements,</w:t>
      </w:r>
      <w:r>
        <w:rPr>
          <w:b/>
          <w:spacing w:val="1"/>
          <w:sz w:val="24"/>
        </w:rPr>
        <w:t xml:space="preserve"> </w:t>
      </w:r>
      <w:r>
        <w:rPr>
          <w:b/>
          <w:sz w:val="24"/>
        </w:rPr>
        <w:t xml:space="preserve">Constraints </w:t>
      </w:r>
      <w:r>
        <w:rPr>
          <w:sz w:val="24"/>
        </w:rPr>
        <w:t>and</w:t>
      </w:r>
      <w:r>
        <w:rPr>
          <w:spacing w:val="-3"/>
          <w:sz w:val="24"/>
        </w:rPr>
        <w:t xml:space="preserve"> </w:t>
      </w:r>
      <w:r>
        <w:rPr>
          <w:b/>
          <w:sz w:val="24"/>
        </w:rPr>
        <w:t>Conceptual</w:t>
      </w:r>
      <w:r>
        <w:rPr>
          <w:b/>
          <w:spacing w:val="-3"/>
          <w:sz w:val="24"/>
        </w:rPr>
        <w:t xml:space="preserve"> </w:t>
      </w:r>
      <w:r>
        <w:rPr>
          <w:b/>
          <w:sz w:val="24"/>
        </w:rPr>
        <w:t>Models.</w:t>
      </w:r>
      <w:r>
        <w:rPr>
          <w:b/>
          <w:spacing w:val="1"/>
          <w:sz w:val="24"/>
        </w:rPr>
        <w:t xml:space="preserve"> </w:t>
      </w:r>
    </w:p>
    <w:p>
      <w:pPr>
        <w:pStyle w:val="6"/>
        <w:rPr>
          <w:sz w:val="36"/>
        </w:rPr>
      </w:pPr>
    </w:p>
    <w:p>
      <w:pPr>
        <w:spacing w:before="0" w:line="360" w:lineRule="auto"/>
        <w:ind w:left="1160" w:right="857" w:firstLine="0"/>
        <w:jc w:val="both"/>
        <w:rPr>
          <w:b/>
          <w:sz w:val="24"/>
        </w:rPr>
      </w:pPr>
      <w:r>
        <w:rPr>
          <w:sz w:val="24"/>
        </w:rPr>
        <w:t xml:space="preserve">The </w:t>
      </w:r>
      <w:r>
        <w:rPr>
          <w:b/>
          <w:sz w:val="24"/>
        </w:rPr>
        <w:t xml:space="preserve">Third </w:t>
      </w:r>
      <w:r>
        <w:rPr>
          <w:sz w:val="24"/>
        </w:rPr>
        <w:t xml:space="preserve">chapter is </w:t>
      </w:r>
      <w:r>
        <w:rPr>
          <w:b/>
          <w:sz w:val="24"/>
        </w:rPr>
        <w:t xml:space="preserve">System Design, </w:t>
      </w:r>
      <w:r>
        <w:rPr>
          <w:sz w:val="24"/>
        </w:rPr>
        <w:t>it encompasses all the important criteria</w:t>
      </w:r>
      <w:r>
        <w:rPr>
          <w:spacing w:val="1"/>
          <w:sz w:val="24"/>
        </w:rPr>
        <w:t xml:space="preserve"> </w:t>
      </w:r>
      <w:r>
        <w:rPr>
          <w:sz w:val="24"/>
        </w:rPr>
        <w:t xml:space="preserve">related to making the model such as </w:t>
      </w:r>
      <w:r>
        <w:rPr>
          <w:b/>
          <w:sz w:val="24"/>
        </w:rPr>
        <w:t xml:space="preserve">System Architecture, Module Design </w:t>
      </w:r>
      <w:r>
        <w:rPr>
          <w:sz w:val="24"/>
        </w:rPr>
        <w:t>and</w:t>
      </w:r>
      <w:r>
        <w:rPr>
          <w:spacing w:val="1"/>
          <w:sz w:val="24"/>
        </w:rPr>
        <w:t xml:space="preserve"> </w:t>
      </w:r>
      <w:r>
        <w:rPr>
          <w:b/>
          <w:sz w:val="24"/>
        </w:rPr>
        <w:t>Interface</w:t>
      </w:r>
      <w:r>
        <w:rPr>
          <w:b/>
          <w:spacing w:val="-2"/>
          <w:sz w:val="24"/>
        </w:rPr>
        <w:t xml:space="preserve"> </w:t>
      </w:r>
      <w:r>
        <w:rPr>
          <w:b/>
          <w:sz w:val="24"/>
        </w:rPr>
        <w:t>and</w:t>
      </w:r>
      <w:r>
        <w:rPr>
          <w:b/>
          <w:spacing w:val="-1"/>
          <w:sz w:val="24"/>
        </w:rPr>
        <w:t xml:space="preserve"> </w:t>
      </w:r>
      <w:r>
        <w:rPr>
          <w:b/>
          <w:sz w:val="24"/>
        </w:rPr>
        <w:t>Procedural</w:t>
      </w:r>
      <w:r>
        <w:rPr>
          <w:b/>
          <w:spacing w:val="2"/>
          <w:sz w:val="24"/>
        </w:rPr>
        <w:t xml:space="preserve"> </w:t>
      </w:r>
      <w:r>
        <w:rPr>
          <w:b/>
          <w:sz w:val="24"/>
        </w:rPr>
        <w:t>Design.</w:t>
      </w:r>
    </w:p>
    <w:p>
      <w:pPr>
        <w:pStyle w:val="6"/>
        <w:rPr>
          <w:b/>
          <w:sz w:val="36"/>
        </w:rPr>
      </w:pPr>
    </w:p>
    <w:p>
      <w:pPr>
        <w:spacing w:before="0" w:line="360" w:lineRule="auto"/>
        <w:ind w:left="1160" w:right="861" w:firstLine="0"/>
        <w:jc w:val="both"/>
        <w:rPr>
          <w:sz w:val="24"/>
        </w:rPr>
      </w:pPr>
      <w:r>
        <w:rPr>
          <w:sz w:val="24"/>
        </w:rPr>
        <w:t xml:space="preserve">The </w:t>
      </w:r>
      <w:r>
        <w:rPr>
          <w:b/>
          <w:sz w:val="24"/>
        </w:rPr>
        <w:t xml:space="preserve">Fourth </w:t>
      </w:r>
      <w:r>
        <w:rPr>
          <w:sz w:val="24"/>
        </w:rPr>
        <w:t xml:space="preserve">chapter is the </w:t>
      </w:r>
      <w:r>
        <w:rPr>
          <w:b/>
          <w:sz w:val="24"/>
        </w:rPr>
        <w:t xml:space="preserve">Implementation, </w:t>
      </w:r>
      <w:r>
        <w:rPr>
          <w:sz w:val="24"/>
        </w:rPr>
        <w:t xml:space="preserve">which consists of </w:t>
      </w:r>
      <w:r>
        <w:rPr>
          <w:b/>
          <w:sz w:val="24"/>
        </w:rPr>
        <w:t>Implementation</w:t>
      </w:r>
      <w:r>
        <w:rPr>
          <w:b/>
          <w:spacing w:val="1"/>
          <w:sz w:val="24"/>
        </w:rPr>
        <w:t xml:space="preserve"> </w:t>
      </w:r>
      <w:r>
        <w:rPr>
          <w:b/>
          <w:sz w:val="24"/>
        </w:rPr>
        <w:t>Approaches</w:t>
      </w:r>
      <w:r>
        <w:rPr>
          <w:sz w:val="24"/>
        </w:rPr>
        <w:t>,</w:t>
      </w:r>
      <w:r>
        <w:rPr>
          <w:spacing w:val="-5"/>
          <w:sz w:val="24"/>
        </w:rPr>
        <w:t xml:space="preserve"> </w:t>
      </w:r>
      <w:r>
        <w:rPr>
          <w:b/>
          <w:sz w:val="24"/>
        </w:rPr>
        <w:t>Coding</w:t>
      </w:r>
      <w:r>
        <w:rPr>
          <w:b/>
          <w:spacing w:val="-3"/>
          <w:sz w:val="24"/>
        </w:rPr>
        <w:t xml:space="preserve"> </w:t>
      </w:r>
      <w:r>
        <w:rPr>
          <w:b/>
          <w:sz w:val="24"/>
        </w:rPr>
        <w:t>Standard</w:t>
      </w:r>
      <w:r>
        <w:rPr>
          <w:b/>
          <w:spacing w:val="-2"/>
          <w:sz w:val="24"/>
        </w:rPr>
        <w:t xml:space="preserve"> </w:t>
      </w:r>
      <w:r>
        <w:rPr>
          <w:sz w:val="24"/>
        </w:rPr>
        <w:t>and</w:t>
      </w:r>
      <w:r>
        <w:rPr>
          <w:spacing w:val="-5"/>
          <w:sz w:val="24"/>
        </w:rPr>
        <w:t xml:space="preserve"> </w:t>
      </w:r>
      <w:r>
        <w:rPr>
          <w:b/>
          <w:sz w:val="24"/>
        </w:rPr>
        <w:t>Coding</w:t>
      </w:r>
      <w:r>
        <w:rPr>
          <w:b/>
          <w:spacing w:val="-2"/>
          <w:sz w:val="24"/>
        </w:rPr>
        <w:t xml:space="preserve"> </w:t>
      </w:r>
      <w:r>
        <w:rPr>
          <w:b/>
          <w:sz w:val="24"/>
        </w:rPr>
        <w:t>Details.</w:t>
      </w:r>
      <w:r>
        <w:rPr>
          <w:b/>
          <w:spacing w:val="-3"/>
          <w:sz w:val="24"/>
        </w:rPr>
        <w:t xml:space="preserve"> </w:t>
      </w:r>
      <w:r>
        <w:rPr>
          <w:sz w:val="24"/>
        </w:rPr>
        <w:t>This</w:t>
      </w:r>
      <w:r>
        <w:rPr>
          <w:spacing w:val="-4"/>
          <w:sz w:val="24"/>
        </w:rPr>
        <w:t xml:space="preserve"> </w:t>
      </w:r>
      <w:r>
        <w:rPr>
          <w:sz w:val="24"/>
        </w:rPr>
        <w:t>part</w:t>
      </w:r>
      <w:r>
        <w:rPr>
          <w:spacing w:val="-5"/>
          <w:sz w:val="24"/>
        </w:rPr>
        <w:t xml:space="preserve"> </w:t>
      </w:r>
      <w:r>
        <w:rPr>
          <w:sz w:val="24"/>
        </w:rPr>
        <w:t>is</w:t>
      </w:r>
      <w:r>
        <w:rPr>
          <w:spacing w:val="-5"/>
          <w:sz w:val="24"/>
        </w:rPr>
        <w:t xml:space="preserve"> </w:t>
      </w:r>
      <w:r>
        <w:rPr>
          <w:sz w:val="24"/>
        </w:rPr>
        <w:t>the</w:t>
      </w:r>
      <w:r>
        <w:rPr>
          <w:spacing w:val="-6"/>
          <w:sz w:val="24"/>
        </w:rPr>
        <w:t xml:space="preserve"> </w:t>
      </w:r>
      <w:r>
        <w:rPr>
          <w:sz w:val="24"/>
        </w:rPr>
        <w:t>development</w:t>
      </w:r>
      <w:r>
        <w:rPr>
          <w:spacing w:val="-58"/>
          <w:sz w:val="24"/>
        </w:rPr>
        <w:t xml:space="preserve"> </w:t>
      </w:r>
      <w:r>
        <w:rPr>
          <w:sz w:val="24"/>
        </w:rPr>
        <w:t>part</w:t>
      </w:r>
      <w:r>
        <w:rPr>
          <w:spacing w:val="-6"/>
          <w:sz w:val="24"/>
        </w:rPr>
        <w:t xml:space="preserve"> </w:t>
      </w:r>
      <w:r>
        <w:rPr>
          <w:sz w:val="24"/>
        </w:rPr>
        <w:t>of</w:t>
      </w:r>
      <w:r>
        <w:rPr>
          <w:spacing w:val="-5"/>
          <w:sz w:val="24"/>
        </w:rPr>
        <w:t xml:space="preserve"> </w:t>
      </w:r>
      <w:r>
        <w:rPr>
          <w:sz w:val="24"/>
        </w:rPr>
        <w:t>the</w:t>
      </w:r>
      <w:r>
        <w:rPr>
          <w:spacing w:val="-5"/>
          <w:sz w:val="24"/>
        </w:rPr>
        <w:t xml:space="preserve"> </w:t>
      </w:r>
      <w:r>
        <w:rPr>
          <w:sz w:val="24"/>
        </w:rPr>
        <w:t>project</w:t>
      </w:r>
      <w:r>
        <w:rPr>
          <w:spacing w:val="-3"/>
          <w:sz w:val="24"/>
        </w:rPr>
        <w:t xml:space="preserve"> </w:t>
      </w:r>
      <w:r>
        <w:rPr>
          <w:sz w:val="24"/>
        </w:rPr>
        <w:t>which</w:t>
      </w:r>
      <w:r>
        <w:rPr>
          <w:spacing w:val="-1"/>
          <w:sz w:val="24"/>
        </w:rPr>
        <w:t xml:space="preserve"> </w:t>
      </w:r>
      <w:r>
        <w:rPr>
          <w:sz w:val="24"/>
        </w:rPr>
        <w:t>requires</w:t>
      </w:r>
      <w:r>
        <w:rPr>
          <w:spacing w:val="-5"/>
          <w:sz w:val="24"/>
        </w:rPr>
        <w:t xml:space="preserve"> </w:t>
      </w:r>
      <w:r>
        <w:rPr>
          <w:sz w:val="24"/>
        </w:rPr>
        <w:t>technical</w:t>
      </w:r>
      <w:r>
        <w:rPr>
          <w:spacing w:val="-3"/>
          <w:sz w:val="24"/>
        </w:rPr>
        <w:t xml:space="preserve"> </w:t>
      </w:r>
      <w:r>
        <w:rPr>
          <w:sz w:val="24"/>
        </w:rPr>
        <w:t>and</w:t>
      </w:r>
      <w:r>
        <w:rPr>
          <w:spacing w:val="-3"/>
          <w:sz w:val="24"/>
        </w:rPr>
        <w:t xml:space="preserve"> </w:t>
      </w:r>
      <w:r>
        <w:rPr>
          <w:sz w:val="24"/>
        </w:rPr>
        <w:t>programming</w:t>
      </w:r>
      <w:r>
        <w:rPr>
          <w:spacing w:val="-3"/>
          <w:sz w:val="24"/>
        </w:rPr>
        <w:t xml:space="preserve"> </w:t>
      </w:r>
      <w:r>
        <w:rPr>
          <w:sz w:val="24"/>
        </w:rPr>
        <w:t>knowledge.</w:t>
      </w:r>
      <w:r>
        <w:rPr>
          <w:spacing w:val="-3"/>
          <w:sz w:val="24"/>
        </w:rPr>
        <w:t xml:space="preserve"> </w:t>
      </w:r>
      <w:r>
        <w:rPr>
          <w:sz w:val="24"/>
        </w:rPr>
        <w:t>Here</w:t>
      </w:r>
      <w:r>
        <w:rPr>
          <w:spacing w:val="-6"/>
          <w:sz w:val="24"/>
        </w:rPr>
        <w:t xml:space="preserve"> </w:t>
      </w:r>
      <w:r>
        <w:rPr>
          <w:sz w:val="24"/>
        </w:rPr>
        <w:t>the</w:t>
      </w:r>
      <w:r>
        <w:rPr>
          <w:spacing w:val="-58"/>
          <w:sz w:val="24"/>
        </w:rPr>
        <w:t xml:space="preserve"> </w:t>
      </w:r>
      <w:r>
        <w:rPr>
          <w:sz w:val="24"/>
        </w:rPr>
        <w:t>training and testing of the model is done after coding. The logical base of the code</w:t>
      </w:r>
      <w:r>
        <w:rPr>
          <w:spacing w:val="-57"/>
          <w:sz w:val="24"/>
        </w:rPr>
        <w:t xml:space="preserve"> </w:t>
      </w:r>
      <w:r>
        <w:rPr>
          <w:sz w:val="24"/>
        </w:rPr>
        <w:t>will</w:t>
      </w:r>
      <w:r>
        <w:rPr>
          <w:spacing w:val="-2"/>
          <w:sz w:val="24"/>
        </w:rPr>
        <w:t xml:space="preserve"> </w:t>
      </w:r>
      <w:r>
        <w:rPr>
          <w:sz w:val="24"/>
        </w:rPr>
        <w:t>impact</w:t>
      </w:r>
      <w:r>
        <w:rPr>
          <w:spacing w:val="1"/>
          <w:sz w:val="24"/>
        </w:rPr>
        <w:t xml:space="preserve"> </w:t>
      </w:r>
      <w:r>
        <w:rPr>
          <w:sz w:val="24"/>
        </w:rPr>
        <w:t>every</w:t>
      </w:r>
      <w:r>
        <w:rPr>
          <w:spacing w:val="-2"/>
          <w:sz w:val="24"/>
        </w:rPr>
        <w:t xml:space="preserve"> </w:t>
      </w:r>
      <w:r>
        <w:rPr>
          <w:sz w:val="24"/>
        </w:rPr>
        <w:t>aspect</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project,</w:t>
      </w:r>
      <w:r>
        <w:rPr>
          <w:spacing w:val="-2"/>
          <w:sz w:val="24"/>
        </w:rPr>
        <w:t xml:space="preserve"> </w:t>
      </w:r>
      <w:r>
        <w:rPr>
          <w:sz w:val="24"/>
        </w:rPr>
        <w:t>hence</w:t>
      </w:r>
      <w:r>
        <w:rPr>
          <w:spacing w:val="-4"/>
          <w:sz w:val="24"/>
        </w:rPr>
        <w:t xml:space="preserve"> </w:t>
      </w:r>
      <w:r>
        <w:rPr>
          <w:sz w:val="24"/>
        </w:rPr>
        <w:t>making</w:t>
      </w:r>
      <w:r>
        <w:rPr>
          <w:spacing w:val="-2"/>
          <w:sz w:val="24"/>
        </w:rPr>
        <w:t xml:space="preserve"> </w:t>
      </w:r>
      <w:r>
        <w:rPr>
          <w:sz w:val="24"/>
        </w:rPr>
        <w:t>it</w:t>
      </w:r>
      <w:r>
        <w:rPr>
          <w:spacing w:val="-2"/>
          <w:sz w:val="24"/>
        </w:rPr>
        <w:t xml:space="preserve"> </w:t>
      </w:r>
      <w:r>
        <w:rPr>
          <w:sz w:val="24"/>
        </w:rPr>
        <w:t>a</w:t>
      </w:r>
      <w:r>
        <w:rPr>
          <w:spacing w:val="-1"/>
          <w:sz w:val="24"/>
        </w:rPr>
        <w:t xml:space="preserve"> </w:t>
      </w:r>
      <w:r>
        <w:rPr>
          <w:sz w:val="24"/>
        </w:rPr>
        <w:t>very</w:t>
      </w:r>
      <w:r>
        <w:rPr>
          <w:spacing w:val="-4"/>
          <w:sz w:val="24"/>
        </w:rPr>
        <w:t xml:space="preserve"> </w:t>
      </w:r>
      <w:r>
        <w:rPr>
          <w:sz w:val="24"/>
        </w:rPr>
        <w:t>important</w:t>
      </w:r>
      <w:r>
        <w:rPr>
          <w:spacing w:val="-2"/>
          <w:sz w:val="24"/>
        </w:rPr>
        <w:t xml:space="preserve"> </w:t>
      </w:r>
      <w:r>
        <w:rPr>
          <w:sz w:val="24"/>
        </w:rPr>
        <w:t>module.</w:t>
      </w:r>
    </w:p>
    <w:p>
      <w:pPr>
        <w:spacing w:before="0" w:line="360" w:lineRule="auto"/>
        <w:ind w:left="1160" w:right="861" w:firstLine="0"/>
        <w:jc w:val="both"/>
        <w:rPr>
          <w:sz w:val="24"/>
        </w:rPr>
      </w:pPr>
    </w:p>
    <w:p>
      <w:pPr>
        <w:spacing w:before="0" w:line="360" w:lineRule="auto"/>
        <w:ind w:left="1160" w:right="861" w:firstLine="0"/>
        <w:jc w:val="both"/>
        <w:rPr>
          <w:rFonts w:hint="default"/>
          <w:sz w:val="24"/>
          <w:lang w:val="en-US"/>
        </w:rPr>
      </w:pPr>
      <w:r>
        <w:rPr>
          <w:sz w:val="24"/>
        </w:rPr>
        <w:t xml:space="preserve">The </w:t>
      </w:r>
      <w:r>
        <w:rPr>
          <w:b/>
          <w:bCs/>
          <w:sz w:val="24"/>
        </w:rPr>
        <w:t xml:space="preserve">Fifth </w:t>
      </w:r>
      <w:r>
        <w:rPr>
          <w:sz w:val="24"/>
        </w:rPr>
        <w:t>chapter is the Testing, this part comes after the implementation or coding</w:t>
      </w:r>
      <w:r>
        <w:rPr>
          <w:rFonts w:hint="default"/>
          <w:sz w:val="24"/>
          <w:lang w:val="en-US"/>
        </w:rPr>
        <w:t xml:space="preserve">. It consists of </w:t>
      </w:r>
      <w:r>
        <w:rPr>
          <w:rFonts w:hint="default"/>
          <w:b/>
          <w:bCs/>
          <w:sz w:val="24"/>
          <w:lang w:val="en-US"/>
        </w:rPr>
        <w:t>Test Cases</w:t>
      </w:r>
      <w:r>
        <w:rPr>
          <w:rFonts w:hint="default"/>
          <w:sz w:val="24"/>
          <w:lang w:val="en-US"/>
        </w:rPr>
        <w:t xml:space="preserve"> and </w:t>
      </w:r>
      <w:r>
        <w:rPr>
          <w:rFonts w:hint="default"/>
          <w:b/>
          <w:bCs/>
          <w:sz w:val="24"/>
          <w:lang w:val="en-US"/>
        </w:rPr>
        <w:t>Testing Approaches</w:t>
      </w:r>
      <w:r>
        <w:rPr>
          <w:rFonts w:hint="default"/>
          <w:sz w:val="24"/>
          <w:lang w:val="en-US"/>
        </w:rPr>
        <w:t>.</w:t>
      </w:r>
    </w:p>
    <w:p>
      <w:pPr>
        <w:spacing w:before="0" w:line="360" w:lineRule="auto"/>
        <w:ind w:left="1160" w:right="861" w:firstLine="0"/>
        <w:jc w:val="both"/>
        <w:rPr>
          <w:rFonts w:hint="default"/>
          <w:sz w:val="24"/>
          <w:lang w:val="en-US"/>
        </w:rPr>
      </w:pPr>
    </w:p>
    <w:p>
      <w:pPr>
        <w:spacing w:before="0" w:line="360" w:lineRule="auto"/>
        <w:ind w:left="1160" w:right="860" w:firstLine="0"/>
        <w:jc w:val="both"/>
        <w:rPr>
          <w:b/>
          <w:sz w:val="24"/>
        </w:rPr>
      </w:pPr>
      <w:r>
        <w:rPr>
          <w:sz w:val="24"/>
        </w:rPr>
        <w:t>The</w:t>
      </w:r>
      <w:r>
        <w:rPr>
          <w:spacing w:val="-10"/>
          <w:sz w:val="24"/>
        </w:rPr>
        <w:t xml:space="preserve"> </w:t>
      </w:r>
      <w:r>
        <w:rPr>
          <w:b/>
          <w:sz w:val="24"/>
        </w:rPr>
        <w:t>Sixth</w:t>
      </w:r>
      <w:r>
        <w:rPr>
          <w:b/>
          <w:spacing w:val="-9"/>
          <w:sz w:val="24"/>
        </w:rPr>
        <w:t xml:space="preserve"> </w:t>
      </w:r>
      <w:r>
        <w:rPr>
          <w:sz w:val="24"/>
        </w:rPr>
        <w:t>and</w:t>
      </w:r>
      <w:r>
        <w:rPr>
          <w:spacing w:val="-9"/>
          <w:sz w:val="24"/>
        </w:rPr>
        <w:t xml:space="preserve"> </w:t>
      </w:r>
      <w:r>
        <w:rPr>
          <w:sz w:val="24"/>
        </w:rPr>
        <w:t>the</w:t>
      </w:r>
      <w:r>
        <w:rPr>
          <w:spacing w:val="-10"/>
          <w:sz w:val="24"/>
        </w:rPr>
        <w:t xml:space="preserve"> </w:t>
      </w:r>
      <w:r>
        <w:rPr>
          <w:sz w:val="24"/>
        </w:rPr>
        <w:t>last</w:t>
      </w:r>
      <w:r>
        <w:rPr>
          <w:spacing w:val="-6"/>
          <w:sz w:val="24"/>
        </w:rPr>
        <w:t xml:space="preserve"> </w:t>
      </w:r>
      <w:r>
        <w:rPr>
          <w:sz w:val="24"/>
        </w:rPr>
        <w:t>is</w:t>
      </w:r>
      <w:r>
        <w:rPr>
          <w:spacing w:val="-8"/>
          <w:sz w:val="24"/>
        </w:rPr>
        <w:t xml:space="preserve"> </w:t>
      </w:r>
      <w:r>
        <w:rPr>
          <w:b/>
          <w:sz w:val="24"/>
        </w:rPr>
        <w:t>Conclusion</w:t>
      </w:r>
      <w:r>
        <w:rPr>
          <w:sz w:val="24"/>
        </w:rPr>
        <w:t>.</w:t>
      </w:r>
      <w:r>
        <w:rPr>
          <w:spacing w:val="-10"/>
          <w:sz w:val="24"/>
        </w:rPr>
        <w:t xml:space="preserve"> </w:t>
      </w:r>
      <w:r>
        <w:rPr>
          <w:sz w:val="24"/>
        </w:rPr>
        <w:t>It</w:t>
      </w:r>
      <w:r>
        <w:rPr>
          <w:spacing w:val="-9"/>
          <w:sz w:val="24"/>
        </w:rPr>
        <w:t xml:space="preserve"> </w:t>
      </w:r>
      <w:r>
        <w:rPr>
          <w:sz w:val="24"/>
        </w:rPr>
        <w:t>comprises</w:t>
      </w:r>
      <w:r>
        <w:rPr>
          <w:spacing w:val="-7"/>
          <w:sz w:val="24"/>
        </w:rPr>
        <w:t xml:space="preserve"> </w:t>
      </w:r>
      <w:r>
        <w:rPr>
          <w:sz w:val="24"/>
        </w:rPr>
        <w:t>of</w:t>
      </w:r>
      <w:r>
        <w:rPr>
          <w:spacing w:val="-8"/>
          <w:sz w:val="24"/>
        </w:rPr>
        <w:t xml:space="preserve"> </w:t>
      </w:r>
      <w:r>
        <w:rPr>
          <w:b/>
          <w:sz w:val="24"/>
        </w:rPr>
        <w:t>Design</w:t>
      </w:r>
      <w:r>
        <w:rPr>
          <w:b/>
          <w:spacing w:val="-9"/>
          <w:sz w:val="24"/>
        </w:rPr>
        <w:t xml:space="preserve"> </w:t>
      </w:r>
      <w:r>
        <w:rPr>
          <w:b/>
          <w:sz w:val="24"/>
        </w:rPr>
        <w:t>and</w:t>
      </w:r>
      <w:r>
        <w:rPr>
          <w:b/>
          <w:spacing w:val="-7"/>
          <w:sz w:val="24"/>
        </w:rPr>
        <w:t xml:space="preserve"> </w:t>
      </w:r>
      <w:r>
        <w:rPr>
          <w:b/>
          <w:sz w:val="24"/>
        </w:rPr>
        <w:t>Implementation</w:t>
      </w:r>
      <w:r>
        <w:rPr>
          <w:b/>
          <w:spacing w:val="-57"/>
          <w:sz w:val="24"/>
        </w:rPr>
        <w:t xml:space="preserve"> </w:t>
      </w:r>
      <w:r>
        <w:rPr>
          <w:b/>
          <w:sz w:val="24"/>
        </w:rPr>
        <w:t>Issues,</w:t>
      </w:r>
      <w:r>
        <w:rPr>
          <w:b/>
          <w:spacing w:val="-2"/>
          <w:sz w:val="24"/>
        </w:rPr>
        <w:t xml:space="preserve"> </w:t>
      </w:r>
      <w:r>
        <w:rPr>
          <w:b/>
          <w:sz w:val="24"/>
        </w:rPr>
        <w:t>Advantages,</w:t>
      </w:r>
      <w:r>
        <w:rPr>
          <w:b/>
          <w:spacing w:val="-1"/>
          <w:sz w:val="24"/>
        </w:rPr>
        <w:t xml:space="preserve"> </w:t>
      </w:r>
      <w:r>
        <w:rPr>
          <w:b/>
          <w:sz w:val="24"/>
        </w:rPr>
        <w:t>Limitation</w:t>
      </w:r>
      <w:r>
        <w:rPr>
          <w:b/>
          <w:spacing w:val="5"/>
          <w:sz w:val="24"/>
        </w:rPr>
        <w:t xml:space="preserve"> </w:t>
      </w:r>
      <w:r>
        <w:rPr>
          <w:sz w:val="24"/>
        </w:rPr>
        <w:t>and</w:t>
      </w:r>
      <w:r>
        <w:rPr>
          <w:spacing w:val="-1"/>
          <w:sz w:val="24"/>
        </w:rPr>
        <w:t xml:space="preserve"> </w:t>
      </w:r>
      <w:r>
        <w:rPr>
          <w:b/>
          <w:sz w:val="24"/>
        </w:rPr>
        <w:t>Future</w:t>
      </w:r>
      <w:r>
        <w:rPr>
          <w:b/>
          <w:spacing w:val="-2"/>
          <w:sz w:val="24"/>
        </w:rPr>
        <w:t xml:space="preserve"> </w:t>
      </w:r>
      <w:r>
        <w:rPr>
          <w:b/>
          <w:sz w:val="24"/>
        </w:rPr>
        <w:t>Scope</w:t>
      </w:r>
      <w:r>
        <w:rPr>
          <w:b/>
          <w:spacing w:val="-1"/>
          <w:sz w:val="24"/>
        </w:rPr>
        <w:t xml:space="preserve"> </w:t>
      </w:r>
      <w:r>
        <w:rPr>
          <w:b/>
          <w:sz w:val="24"/>
        </w:rPr>
        <w:t>of</w:t>
      </w:r>
      <w:r>
        <w:rPr>
          <w:b/>
          <w:spacing w:val="-3"/>
          <w:sz w:val="24"/>
        </w:rPr>
        <w:t xml:space="preserve"> </w:t>
      </w:r>
      <w:r>
        <w:rPr>
          <w:b/>
          <w:sz w:val="24"/>
        </w:rPr>
        <w:t>the Project.</w:t>
      </w:r>
    </w:p>
    <w:p>
      <w:pPr>
        <w:spacing w:after="0" w:line="360" w:lineRule="auto"/>
        <w:jc w:val="both"/>
        <w:rPr>
          <w:sz w:val="24"/>
        </w:rPr>
        <w:sectPr>
          <w:pgSz w:w="12240" w:h="15840"/>
          <w:pgMar w:top="1220" w:right="580" w:bottom="1100" w:left="1720" w:header="727" w:footer="906" w:gutter="0"/>
          <w:pgNumType w:fmt="decimal"/>
          <w:cols w:space="720" w:num="1"/>
        </w:sectPr>
      </w:pPr>
    </w:p>
    <w:p>
      <w:pPr>
        <w:pStyle w:val="6"/>
        <w:spacing w:before="4"/>
        <w:rPr>
          <w:sz w:val="7"/>
        </w:rPr>
      </w:pPr>
    </w:p>
    <w:p>
      <w:pPr>
        <w:pStyle w:val="6"/>
        <w:ind w:left="382"/>
        <w:rPr>
          <w:b/>
          <w:sz w:val="26"/>
        </w:rPr>
      </w:pPr>
      <w:r>
        <w:rPr>
          <w:sz w:val="20"/>
        </w:rPr>
        <w:pict>
          <v:group id="_x0000_s1055" o:spid="_x0000_s1055" o:spt="203" style="height:20.3pt;width:442.35pt;" coordsize="8847,406">
            <o:lock v:ext="edit"/>
            <v:shape id="_x0000_s1056" o:spid="_x0000_s1056" o:spt="75" type="#_x0000_t75" style="position:absolute;left:0;top:0;height:192;width:8847;" filled="f" stroked="f" coordsize="21600,21600">
              <v:path/>
              <v:fill on="f" focussize="0,0"/>
              <v:stroke on="f"/>
              <v:imagedata r:id="rId36" o:title=""/>
              <o:lock v:ext="edit" aspectratio="t"/>
            </v:shape>
            <v:line id="_x0000_s1057" o:spid="_x0000_s1057" o:spt="20" style="position:absolute;left:46;top:58;flip:y;height:24;width:8748;" stroked="t" coordsize="21600,21600">
              <v:path arrowok="t"/>
              <v:fill focussize="0,0"/>
              <v:stroke weight="2.04pt" color="#622423"/>
              <v:imagedata o:title=""/>
              <o:lock v:ext="edit"/>
            </v:line>
            <v:rect id="_x0000_s1058" o:spid="_x0000_s1058" o:spt="1" style="position:absolute;left:1754;top:129;height:276;width:754;" fillcolor="#FFFFFF" filled="t" stroked="f" coordsize="21600,21600">
              <v:path/>
              <v:fill on="t" focussize="0,0"/>
              <v:stroke on="f"/>
              <v:imagedata o:title=""/>
              <o:lock v:ext="edit"/>
            </v:rect>
            <v:shape id="_x0000_s1059" o:spid="_x0000_s1059" o:spt="202" type="#_x0000_t202" style="position:absolute;left:0;top:0;height:406;width:8847;" filled="f" stroked="f" coordsize="21600,21600">
              <v:path/>
              <v:fill on="f" focussize="0,0"/>
              <v:stroke on="f" joinstyle="miter"/>
              <v:imagedata o:title=""/>
              <o:lock v:ext="edit"/>
              <v:textbox inset="0mm,0mm,0mm,0mm">
                <w:txbxContent>
                  <w:p>
                    <w:pPr>
                      <w:spacing w:before="128"/>
                      <w:ind w:right="0"/>
                      <w:jc w:val="left"/>
                      <w:rPr>
                        <w:sz w:val="24"/>
                      </w:rPr>
                    </w:pPr>
                  </w:p>
                </w:txbxContent>
              </v:textbox>
            </v:shape>
            <w10:wrap type="none"/>
            <w10:anchorlock/>
          </v:group>
        </w:pict>
      </w:r>
    </w:p>
    <w:p>
      <w:pPr>
        <w:pStyle w:val="2"/>
        <w:numPr>
          <w:ilvl w:val="0"/>
          <w:numId w:val="1"/>
        </w:numPr>
        <w:tabs>
          <w:tab w:val="left" w:pos="1868"/>
        </w:tabs>
        <w:spacing w:before="230" w:after="0" w:line="240" w:lineRule="auto"/>
        <w:ind w:left="1868" w:right="0" w:hanging="361"/>
        <w:jc w:val="left"/>
      </w:pPr>
      <w:r>
        <w:t>SYSTEM</w:t>
      </w:r>
      <w:r>
        <w:rPr>
          <w:spacing w:val="-2"/>
        </w:rPr>
        <w:t xml:space="preserve"> </w:t>
      </w:r>
      <w:r>
        <w:t>ANALYSIS</w:t>
      </w:r>
      <w:r>
        <w:rPr>
          <w:spacing w:val="-4"/>
        </w:rPr>
        <w:t xml:space="preserve"> </w:t>
      </w:r>
      <w:r>
        <w:t>AND</w:t>
      </w:r>
      <w:r>
        <w:rPr>
          <w:spacing w:val="-4"/>
        </w:rPr>
        <w:t xml:space="preserve"> </w:t>
      </w:r>
      <w:r>
        <w:t>REQUIREMENTS</w:t>
      </w:r>
    </w:p>
    <w:p/>
    <w:p>
      <w:pPr>
        <w:pStyle w:val="6"/>
        <w:spacing w:before="184" w:line="360" w:lineRule="auto"/>
        <w:ind w:left="440" w:right="869" w:firstLine="716" w:firstLineChars="0"/>
        <w:jc w:val="both"/>
      </w:pPr>
      <w:r>
        <w:t>System Analysis and Requirements is the second chapter, and it includes the following:</w:t>
      </w:r>
      <w:r>
        <w:rPr>
          <w:spacing w:val="1"/>
        </w:rPr>
        <w:t xml:space="preserve"> </w:t>
      </w:r>
      <w:r>
        <w:t>Problem Definition, Requirements Specification, Block Diagram, System Requirements,</w:t>
      </w:r>
      <w:r>
        <w:rPr>
          <w:spacing w:val="1"/>
        </w:rPr>
        <w:t xml:space="preserve"> </w:t>
      </w:r>
      <w:r>
        <w:t>User Characteristics, Software and Hardware Requirements, Constraints, and Conceptual</w:t>
      </w:r>
      <w:r>
        <w:rPr>
          <w:spacing w:val="1"/>
        </w:rPr>
        <w:t xml:space="preserve"> </w:t>
      </w:r>
      <w:r>
        <w:t>Models. This section outlines the issue statement the project will attempt to solve as well</w:t>
      </w:r>
      <w:r>
        <w:rPr>
          <w:spacing w:val="1"/>
        </w:rPr>
        <w:t xml:space="preserve"> </w:t>
      </w:r>
      <w:r>
        <w:t>as any further choices and plans of action made in response to it. It also makes note of a</w:t>
      </w:r>
      <w:r>
        <w:rPr>
          <w:spacing w:val="1"/>
        </w:rPr>
        <w:t xml:space="preserve"> </w:t>
      </w:r>
      <w:r>
        <w:t>crucial</w:t>
      </w:r>
      <w:r>
        <w:rPr>
          <w:spacing w:val="-2"/>
        </w:rPr>
        <w:t xml:space="preserve"> </w:t>
      </w:r>
      <w:r>
        <w:t>element:</w:t>
      </w:r>
      <w:r>
        <w:rPr>
          <w:spacing w:val="1"/>
        </w:rPr>
        <w:t xml:space="preserve"> </w:t>
      </w:r>
      <w:r>
        <w:t>the</w:t>
      </w:r>
      <w:r>
        <w:rPr>
          <w:spacing w:val="-3"/>
        </w:rPr>
        <w:t xml:space="preserve"> </w:t>
      </w:r>
      <w:r>
        <w:t>system</w:t>
      </w:r>
      <w:r>
        <w:rPr>
          <w:spacing w:val="-2"/>
        </w:rPr>
        <w:t xml:space="preserve"> </w:t>
      </w:r>
      <w:r>
        <w:t>requirements,</w:t>
      </w:r>
      <w:r>
        <w:rPr>
          <w:spacing w:val="-1"/>
        </w:rPr>
        <w:t xml:space="preserve"> </w:t>
      </w:r>
      <w:r>
        <w:t>which</w:t>
      </w:r>
      <w:r>
        <w:rPr>
          <w:spacing w:val="1"/>
        </w:rPr>
        <w:t xml:space="preserve"> </w:t>
      </w:r>
      <w:r>
        <w:t>are</w:t>
      </w:r>
      <w:r>
        <w:rPr>
          <w:spacing w:val="-3"/>
        </w:rPr>
        <w:t xml:space="preserve"> </w:t>
      </w:r>
      <w:r>
        <w:t>crucial</w:t>
      </w:r>
      <w:r>
        <w:rPr>
          <w:spacing w:val="-2"/>
        </w:rPr>
        <w:t xml:space="preserve"> </w:t>
      </w:r>
      <w:r>
        <w:t>for</w:t>
      </w:r>
      <w:r>
        <w:rPr>
          <w:spacing w:val="-1"/>
        </w:rPr>
        <w:t xml:space="preserve"> </w:t>
      </w:r>
      <w:r>
        <w:t>each</w:t>
      </w:r>
      <w:r>
        <w:rPr>
          <w:spacing w:val="-2"/>
        </w:rPr>
        <w:t xml:space="preserve"> </w:t>
      </w:r>
      <w:r>
        <w:t>project.</w:t>
      </w:r>
    </w:p>
    <w:p>
      <w:pPr>
        <w:pStyle w:val="6"/>
        <w:rPr>
          <w:sz w:val="26"/>
        </w:rPr>
      </w:pPr>
    </w:p>
    <w:p>
      <w:pPr>
        <w:pStyle w:val="6"/>
        <w:rPr>
          <w:sz w:val="22"/>
        </w:rPr>
      </w:pPr>
    </w:p>
    <w:p>
      <w:pPr>
        <w:pStyle w:val="3"/>
        <w:numPr>
          <w:ilvl w:val="1"/>
          <w:numId w:val="4"/>
        </w:numPr>
        <w:tabs>
          <w:tab w:val="left" w:pos="860"/>
        </w:tabs>
        <w:spacing w:before="1" w:after="0" w:line="240" w:lineRule="auto"/>
        <w:ind w:left="859" w:right="0" w:hanging="420"/>
        <w:jc w:val="left"/>
      </w:pPr>
      <w:r>
        <w:t>PROBLEM</w:t>
      </w:r>
      <w:r>
        <w:rPr>
          <w:spacing w:val="-3"/>
        </w:rPr>
        <w:t xml:space="preserve"> </w:t>
      </w:r>
      <w:r>
        <w:t>DEFINITION</w:t>
      </w:r>
    </w:p>
    <w:p/>
    <w:p>
      <w:pPr>
        <w:pStyle w:val="6"/>
        <w:spacing w:before="139" w:line="360" w:lineRule="auto"/>
        <w:ind w:left="1160" w:right="868" w:firstLine="720"/>
        <w:jc w:val="both"/>
      </w:pPr>
      <w:r>
        <w:rPr>
          <w:rFonts w:hint="default"/>
          <w:rtl w:val="0"/>
          <w:lang w:val="en-US"/>
        </w:rPr>
        <w:t>Visually disabled people have a tough time finding good reading materials in accessible formats. Also the office forms are not easy to fill without the help of others. Other challenge that they face is recognizing their teachers and they had to ask most of the time when they encounter them. Another challenge for the visually disabled person, especially the one with the complete loss of vision, is to navigate around places. Obviously, they can roam easily around their houses without any help because they know the position of everything in house. But, unfortunately, this is not done in most of the places. This creates a big problem for visually disabled people who might want to visit the place.</w:t>
      </w:r>
    </w:p>
    <w:p>
      <w:pPr>
        <w:pStyle w:val="6"/>
        <w:spacing w:before="10"/>
        <w:rPr>
          <w:sz w:val="35"/>
        </w:rPr>
      </w:pPr>
    </w:p>
    <w:p>
      <w:pPr>
        <w:pStyle w:val="6"/>
        <w:spacing w:line="360" w:lineRule="auto"/>
        <w:ind w:left="1160" w:right="866" w:firstLine="720"/>
        <w:jc w:val="both"/>
        <w:sectPr>
          <w:pgSz w:w="12240" w:h="15840"/>
          <w:pgMar w:top="1220" w:right="580" w:bottom="1100" w:left="1720" w:header="727" w:footer="906" w:gutter="0"/>
          <w:pgNumType w:fmt="decimal"/>
          <w:cols w:space="720" w:num="1"/>
        </w:sectPr>
      </w:pPr>
      <w:r>
        <w:t>The</w:t>
      </w:r>
      <w:r>
        <w:rPr>
          <w:spacing w:val="-4"/>
        </w:rPr>
        <w:t xml:space="preserve"> </w:t>
      </w:r>
      <w:r>
        <w:t>project</w:t>
      </w:r>
      <w:r>
        <w:rPr>
          <w:spacing w:val="-6"/>
        </w:rPr>
        <w:t xml:space="preserve"> </w:t>
      </w:r>
      <w:r>
        <w:t>aims</w:t>
      </w:r>
      <w:r>
        <w:rPr>
          <w:spacing w:val="-1"/>
        </w:rPr>
        <w:t xml:space="preserve"> </w:t>
      </w:r>
      <w:r>
        <w:t>to</w:t>
      </w:r>
      <w:r>
        <w:rPr>
          <w:spacing w:val="-2"/>
        </w:rPr>
        <w:t xml:space="preserve"> </w:t>
      </w:r>
      <w:r>
        <w:t>tackle</w:t>
      </w:r>
      <w:r>
        <w:rPr>
          <w:spacing w:val="-6"/>
        </w:rPr>
        <w:t xml:space="preserve"> </w:t>
      </w:r>
      <w:r>
        <w:t>this</w:t>
      </w:r>
      <w:r>
        <w:rPr>
          <w:spacing w:val="-1"/>
        </w:rPr>
        <w:t xml:space="preserve"> </w:t>
      </w:r>
      <w:r>
        <w:t>problem</w:t>
      </w:r>
      <w:r>
        <w:rPr>
          <w:spacing w:val="-3"/>
        </w:rPr>
        <w:t xml:space="preserve"> </w:t>
      </w:r>
      <w:r>
        <w:t>by</w:t>
      </w:r>
      <w:r>
        <w:rPr>
          <w:spacing w:val="-2"/>
        </w:rPr>
        <w:t xml:space="preserve"> </w:t>
      </w:r>
      <w:r>
        <w:t>creating</w:t>
      </w:r>
      <w:r>
        <w:rPr>
          <w:spacing w:val="-4"/>
        </w:rPr>
        <w:t xml:space="preserve"> </w:t>
      </w:r>
      <w:r>
        <w:t>a</w:t>
      </w:r>
      <w:r>
        <w:rPr>
          <w:spacing w:val="-4"/>
        </w:rPr>
        <w:t xml:space="preserve"> </w:t>
      </w:r>
      <w:r>
        <w:t>model</w:t>
      </w:r>
      <w:r>
        <w:rPr>
          <w:spacing w:val="-2"/>
        </w:rPr>
        <w:t xml:space="preserve"> </w:t>
      </w:r>
      <w:r>
        <w:t>using</w:t>
      </w:r>
      <w:r>
        <w:rPr>
          <w:spacing w:val="-4"/>
        </w:rPr>
        <w:t xml:space="preserve"> </w:t>
      </w:r>
      <w:r>
        <w:t>the</w:t>
      </w:r>
      <w:r>
        <w:rPr>
          <w:spacing w:val="-3"/>
        </w:rPr>
        <w:t xml:space="preserve"> </w:t>
      </w:r>
      <w:r>
        <w:t>latest</w:t>
      </w:r>
      <w:r>
        <w:rPr>
          <w:spacing w:val="-58"/>
        </w:rPr>
        <w:t xml:space="preserve"> </w:t>
      </w:r>
      <w:r>
        <w:t>AI/ML frameworks, which can convert a given image or set of images into age-</w:t>
      </w:r>
      <w:r>
        <w:rPr>
          <w:spacing w:val="1"/>
        </w:rPr>
        <w:t xml:space="preserve"> </w:t>
      </w:r>
      <w:r>
        <w:t xml:space="preserve">transformed data. Different individuals can use this different </w:t>
      </w:r>
      <w:r>
        <w:rPr>
          <w:rFonts w:hint="default"/>
          <w:lang w:val="en-US"/>
        </w:rPr>
        <w:t>modules of the proposed application</w:t>
      </w:r>
      <w:r>
        <w:t xml:space="preserve"> to</w:t>
      </w:r>
      <w:r>
        <w:rPr>
          <w:spacing w:val="1"/>
        </w:rPr>
        <w:t xml:space="preserve"> </w:t>
      </w:r>
      <w:r>
        <w:t>successfully</w:t>
      </w:r>
      <w:r>
        <w:rPr>
          <w:spacing w:val="1"/>
        </w:rPr>
        <w:t xml:space="preserve"> </w:t>
      </w:r>
      <w:r>
        <w:t>transform</w:t>
      </w:r>
      <w:r>
        <w:rPr>
          <w:spacing w:val="1"/>
        </w:rPr>
        <w:t xml:space="preserve"> </w:t>
      </w:r>
      <w:r>
        <w:t>several</w:t>
      </w:r>
      <w:r>
        <w:rPr>
          <w:spacing w:val="1"/>
        </w:rPr>
        <w:t xml:space="preserve"> </w:t>
      </w:r>
      <w:r>
        <w:t>types</w:t>
      </w:r>
      <w:r>
        <w:rPr>
          <w:spacing w:val="1"/>
        </w:rPr>
        <w:t xml:space="preserve"> </w:t>
      </w:r>
      <w:r>
        <w:t>of</w:t>
      </w:r>
      <w:r>
        <w:rPr>
          <w:spacing w:val="1"/>
        </w:rPr>
        <w:t xml:space="preserve"> </w:t>
      </w:r>
      <w:r>
        <w:t>visual</w:t>
      </w:r>
      <w:r>
        <w:rPr>
          <w:spacing w:val="1"/>
        </w:rPr>
        <w:t xml:space="preserve"> </w:t>
      </w:r>
      <w:r>
        <w:t>data</w:t>
      </w:r>
      <w:r>
        <w:rPr>
          <w:spacing w:val="1"/>
        </w:rPr>
        <w:t xml:space="preserve"> </w:t>
      </w:r>
      <w:r>
        <w:t>into</w:t>
      </w:r>
      <w:r>
        <w:rPr>
          <w:spacing w:val="1"/>
        </w:rPr>
        <w:t xml:space="preserve"> </w:t>
      </w:r>
      <w:r>
        <w:rPr>
          <w:rFonts w:hint="default"/>
          <w:spacing w:val="1"/>
          <w:lang w:val="en-US"/>
        </w:rPr>
        <w:t>speech.</w:t>
      </w:r>
      <w:r>
        <w:rPr>
          <w:spacing w:val="1"/>
        </w:rPr>
        <w:t xml:space="preserve"> </w:t>
      </w:r>
      <w:r>
        <w:rPr>
          <w:rFonts w:hint="default"/>
          <w:spacing w:val="1"/>
          <w:lang w:val="en-US"/>
        </w:rPr>
        <w:t>CHRIST university</w:t>
      </w:r>
      <w:r>
        <w:rPr>
          <w:spacing w:val="-11"/>
        </w:rPr>
        <w:t xml:space="preserve"> </w:t>
      </w:r>
      <w:r>
        <w:t>can</w:t>
      </w:r>
      <w:r>
        <w:rPr>
          <w:rFonts w:hint="default"/>
          <w:lang w:val="en-US"/>
        </w:rPr>
        <w:t xml:space="preserve"> use</w:t>
      </w:r>
      <w:r>
        <w:t xml:space="preserve"> this</w:t>
      </w:r>
      <w:r>
        <w:rPr>
          <w:rFonts w:hint="default"/>
          <w:lang w:val="en-US"/>
        </w:rPr>
        <w:t xml:space="preserve"> application</w:t>
      </w:r>
      <w:r>
        <w:t xml:space="preserve"> to </w:t>
      </w:r>
      <w:r>
        <w:rPr>
          <w:rFonts w:hint="default"/>
          <w:lang w:val="en-US"/>
        </w:rPr>
        <w:t>help their visually disabled students, other students, teachers, visitors, etc</w:t>
      </w:r>
      <w:r>
        <w:t>.</w:t>
      </w:r>
    </w:p>
    <w:p>
      <w:pPr>
        <w:pStyle w:val="3"/>
        <w:numPr>
          <w:ilvl w:val="0"/>
          <w:numId w:val="0"/>
        </w:numPr>
        <w:tabs>
          <w:tab w:val="left" w:pos="860"/>
        </w:tabs>
        <w:spacing w:before="90" w:after="0" w:line="240" w:lineRule="auto"/>
        <w:ind w:left="439" w:leftChars="0" w:right="0" w:rightChars="0"/>
        <w:jc w:val="left"/>
      </w:pPr>
      <w:r>
        <w:pict>
          <v:group id="_x0000_s1060" o:spid="_x0000_s1060" o:spt="203" style="position:absolute;left:0pt;margin-left:102.85pt;margin-top:-0.85pt;height:9.6pt;width:442.35pt;mso-position-horizontal-relative:page;z-index:-251649024;mso-width-relative:page;mso-height-relative:page;" coordorigin="2102,-39" coordsize="8847,192">
            <o:lock v:ext="edit"/>
            <v:shape id="_x0000_s1061" o:spid="_x0000_s1061" o:spt="75" type="#_x0000_t75" style="position:absolute;left:2102;top:-39;height:192;width:8847;" filled="f" stroked="f" coordsize="21600,21600">
              <v:path/>
              <v:fill on="f" focussize="0,0"/>
              <v:stroke on="f"/>
              <v:imagedata r:id="rId36" o:title=""/>
              <o:lock v:ext="edit" aspectratio="t"/>
            </v:shape>
            <v:line id="_x0000_s1062" o:spid="_x0000_s1062" o:spt="20" style="position:absolute;left:2148;top:19;flip:y;height:24;width:8748;" stroked="t" coordsize="21600,21600">
              <v:path arrowok="t"/>
              <v:fill focussize="0,0"/>
              <v:stroke weight="2.04pt" color="#622423"/>
              <v:imagedata o:title=""/>
              <o:lock v:ext="edit"/>
            </v:line>
          </v:group>
        </w:pict>
      </w:r>
    </w:p>
    <w:p>
      <w:pPr>
        <w:pStyle w:val="3"/>
        <w:numPr>
          <w:ilvl w:val="1"/>
          <w:numId w:val="4"/>
        </w:numPr>
        <w:tabs>
          <w:tab w:val="left" w:pos="860"/>
        </w:tabs>
        <w:spacing w:before="90" w:after="0" w:line="240" w:lineRule="auto"/>
        <w:ind w:left="859" w:right="0" w:hanging="420"/>
        <w:jc w:val="left"/>
      </w:pPr>
      <w:r>
        <w:t>REQUIREMENTS</w:t>
      </w:r>
      <w:r>
        <w:rPr>
          <w:spacing w:val="-4"/>
        </w:rPr>
        <w:t xml:space="preserve"> </w:t>
      </w:r>
      <w:r>
        <w:t>SPECIFICATION</w:t>
      </w:r>
    </w:p>
    <w:p>
      <w:pPr>
        <w:pStyle w:val="6"/>
        <w:spacing w:before="1"/>
        <w:rPr>
          <w:b/>
        </w:rPr>
      </w:pPr>
    </w:p>
    <w:p>
      <w:pPr>
        <w:pStyle w:val="13"/>
        <w:numPr>
          <w:ilvl w:val="2"/>
          <w:numId w:val="4"/>
        </w:numPr>
        <w:tabs>
          <w:tab w:val="left" w:pos="1699"/>
        </w:tabs>
        <w:spacing w:before="0" w:after="0" w:line="240" w:lineRule="auto"/>
        <w:ind w:left="1698" w:right="0" w:hanging="539"/>
        <w:jc w:val="left"/>
        <w:rPr>
          <w:b/>
          <w:bCs/>
          <w:sz w:val="24"/>
        </w:rPr>
      </w:pPr>
      <w:r>
        <w:rPr>
          <w:b/>
          <w:bCs/>
          <w:sz w:val="24"/>
        </w:rPr>
        <w:t>Functional</w:t>
      </w:r>
      <w:r>
        <w:rPr>
          <w:b/>
          <w:bCs/>
          <w:spacing w:val="-4"/>
          <w:sz w:val="24"/>
        </w:rPr>
        <w:t xml:space="preserve"> </w:t>
      </w:r>
      <w:r>
        <w:rPr>
          <w:b/>
          <w:bCs/>
          <w:sz w:val="24"/>
        </w:rPr>
        <w:t>Requirements</w:t>
      </w:r>
    </w:p>
    <w:p>
      <w:pPr>
        <w:pStyle w:val="6"/>
        <w:rPr>
          <w:sz w:val="26"/>
        </w:rPr>
      </w:pPr>
    </w:p>
    <w:p>
      <w:pPr>
        <w:pStyle w:val="6"/>
        <w:spacing w:before="5"/>
      </w:pPr>
    </w:p>
    <w:p>
      <w:pPr>
        <w:pStyle w:val="6"/>
        <w:spacing w:before="1" w:line="360" w:lineRule="auto"/>
        <w:ind w:left="1880" w:right="865"/>
        <w:jc w:val="both"/>
      </w:pPr>
      <w:r>
        <w:rPr>
          <w:b/>
        </w:rPr>
        <w:t>Dataset:</w:t>
      </w:r>
      <w:r>
        <w:rPr>
          <w:b/>
          <w:spacing w:val="1"/>
        </w:rPr>
        <w:t xml:space="preserve"> </w:t>
      </w:r>
      <w:r>
        <w:t>The</w:t>
      </w:r>
      <w:r>
        <w:rPr>
          <w:spacing w:val="1"/>
        </w:rPr>
        <w:t xml:space="preserve"> </w:t>
      </w:r>
      <w:r>
        <w:t>.py</w:t>
      </w:r>
      <w:r>
        <w:rPr>
          <w:rFonts w:hint="default"/>
          <w:lang w:val="en-IN"/>
        </w:rPr>
        <w:t xml:space="preserve"> and .jason</w:t>
      </w:r>
      <w:r>
        <w:rPr>
          <w:spacing w:val="1"/>
        </w:rPr>
        <w:t xml:space="preserve"> </w:t>
      </w:r>
      <w:r>
        <w:rPr>
          <w:rFonts w:hint="default"/>
          <w:spacing w:val="1"/>
          <w:lang w:val="en-IN"/>
        </w:rPr>
        <w:t>files</w:t>
      </w:r>
      <w:r>
        <w:rPr>
          <w:spacing w:val="1"/>
        </w:rPr>
        <w:t xml:space="preserve"> </w:t>
      </w:r>
      <w:r>
        <w:t>contains</w:t>
      </w:r>
      <w:r>
        <w:rPr>
          <w:spacing w:val="1"/>
        </w:rPr>
        <w:t xml:space="preserve"> </w:t>
      </w:r>
      <w:r>
        <w:t>important</w:t>
      </w:r>
      <w:r>
        <w:rPr>
          <w:spacing w:val="1"/>
        </w:rPr>
        <w:t xml:space="preserve"> </w:t>
      </w:r>
      <w:r>
        <w:t>pre-processing</w:t>
      </w:r>
      <w:r>
        <w:rPr>
          <w:spacing w:val="-57"/>
        </w:rPr>
        <w:t xml:space="preserve"> </w:t>
      </w:r>
      <w:r>
        <w:t>parameters. This is the first segment of the entire operation. It is also</w:t>
      </w:r>
      <w:r>
        <w:rPr>
          <w:spacing w:val="1"/>
        </w:rPr>
        <w:t xml:space="preserve"> </w:t>
      </w:r>
      <w:r>
        <w:t>responsible for the segregation of data.</w:t>
      </w:r>
      <w:r>
        <w:rPr>
          <w:spacing w:val="1"/>
        </w:rPr>
        <w:t xml:space="preserve"> </w:t>
      </w:r>
      <w:r>
        <w:t>It accepts only particular data</w:t>
      </w:r>
      <w:r>
        <w:rPr>
          <w:spacing w:val="1"/>
        </w:rPr>
        <w:t xml:space="preserve"> </w:t>
      </w:r>
      <w:r>
        <w:t>formats</w:t>
      </w:r>
      <w:r>
        <w:rPr>
          <w:spacing w:val="-2"/>
        </w:rPr>
        <w:t xml:space="preserve"> </w:t>
      </w:r>
      <w:r>
        <w:t>(JPG</w:t>
      </w:r>
      <w:r>
        <w:rPr>
          <w:spacing w:val="-1"/>
        </w:rPr>
        <w:t xml:space="preserve"> </w:t>
      </w:r>
      <w:r>
        <w:t>or</w:t>
      </w:r>
      <w:r>
        <w:rPr>
          <w:spacing w:val="-3"/>
        </w:rPr>
        <w:t xml:space="preserve"> </w:t>
      </w:r>
      <w:r>
        <w:t>PNG).</w:t>
      </w:r>
      <w:r>
        <w:rPr>
          <w:spacing w:val="-2"/>
        </w:rPr>
        <w:t xml:space="preserve"> </w:t>
      </w:r>
      <w:r>
        <w:t>The</w:t>
      </w:r>
      <w:r>
        <w:rPr>
          <w:spacing w:val="-4"/>
        </w:rPr>
        <w:t xml:space="preserve"> </w:t>
      </w:r>
      <w:r>
        <w:t>separated</w:t>
      </w:r>
      <w:r>
        <w:rPr>
          <w:spacing w:val="-2"/>
        </w:rPr>
        <w:t xml:space="preserve"> </w:t>
      </w:r>
      <w:r>
        <w:t>data</w:t>
      </w:r>
      <w:r>
        <w:rPr>
          <w:spacing w:val="-4"/>
        </w:rPr>
        <w:t xml:space="preserve"> </w:t>
      </w:r>
      <w:r>
        <w:rPr>
          <w:rFonts w:hint="default"/>
          <w:spacing w:val="-4"/>
          <w:lang w:val="en-IN"/>
        </w:rPr>
        <w:t>is used to train the model</w:t>
      </w:r>
      <w:r>
        <w:t>.</w:t>
      </w:r>
    </w:p>
    <w:p>
      <w:pPr>
        <w:pStyle w:val="6"/>
        <w:spacing w:before="1" w:line="360" w:lineRule="auto"/>
        <w:ind w:left="1880" w:right="865"/>
        <w:jc w:val="both"/>
      </w:pPr>
    </w:p>
    <w:p>
      <w:pPr>
        <w:pStyle w:val="6"/>
        <w:spacing w:before="1" w:line="360" w:lineRule="auto"/>
        <w:ind w:left="1880" w:right="865"/>
        <w:jc w:val="both"/>
        <w:rPr>
          <w:rFonts w:hint="default"/>
          <w:b w:val="0"/>
          <w:bCs w:val="0"/>
          <w:lang w:val="en-IN"/>
        </w:rPr>
      </w:pPr>
      <w:r>
        <w:rPr>
          <w:rFonts w:hint="default"/>
          <w:b/>
          <w:bCs/>
          <w:lang w:val="en-IN"/>
        </w:rPr>
        <w:t xml:space="preserve">YOLOV5: </w:t>
      </w:r>
      <w:r>
        <w:rPr>
          <w:rFonts w:hint="default"/>
          <w:b w:val="0"/>
          <w:bCs w:val="0"/>
          <w:lang w:val="en-IN"/>
        </w:rPr>
        <w:t>The cutting-edge, real-time object identification programme YOLO was trained on the COCO dataset. An entire image is processed by a single neural network. The programme divides the image into areas and forecasts probability and bounding boxes for each region.</w:t>
      </w:r>
    </w:p>
    <w:p>
      <w:pPr>
        <w:pStyle w:val="6"/>
        <w:spacing w:before="1" w:line="360" w:lineRule="auto"/>
        <w:ind w:left="1880" w:right="865"/>
        <w:jc w:val="both"/>
        <w:rPr>
          <w:rFonts w:hint="default"/>
          <w:b/>
          <w:bCs/>
          <w:lang w:val="en-IN"/>
        </w:rPr>
      </w:pPr>
      <w:r>
        <w:rPr>
          <w:rFonts w:hint="default"/>
          <w:b w:val="0"/>
          <w:bCs w:val="0"/>
          <w:lang w:val="en-IN"/>
        </w:rPr>
        <w:t>Health care, security surveillance, and self-driving cars are just a few of the industries that have adopted YOLO because of its speed and accuracy. Many versions of this model have been released since the Ultralytics team began working on its improvement in 2015. The fifth iteration of this algorithm, known as YOLOv5, will be examined in this article.</w:t>
      </w:r>
    </w:p>
    <w:p>
      <w:pPr>
        <w:pStyle w:val="6"/>
        <w:spacing w:before="137" w:line="360" w:lineRule="auto"/>
        <w:ind w:left="1880" w:right="866"/>
        <w:jc w:val="both"/>
        <w:rPr>
          <w:rFonts w:hint="default"/>
          <w:b/>
          <w:lang w:val="en-IN"/>
        </w:rPr>
      </w:pPr>
      <w:r>
        <w:rPr>
          <w:rFonts w:hint="default"/>
          <w:b/>
          <w:lang w:val="en-IN"/>
        </w:rPr>
        <w:t xml:space="preserve">CNN Model: </w:t>
      </w:r>
      <w:r>
        <w:rPr>
          <w:rFonts w:hint="default"/>
          <w:b w:val="0"/>
          <w:bCs/>
          <w:lang w:val="en-IN"/>
        </w:rPr>
        <w:t>The CNN model of neural networks enables us to derive more accurate representations of the image material. In contrast to traditional image recognition, which requires you to define the image characteristics directly, CNN starts with the raw pixel data from the image, trains the model, and then automatically extracts the features for improved categorization.</w:t>
      </w:r>
    </w:p>
    <w:p>
      <w:pPr>
        <w:pStyle w:val="6"/>
        <w:spacing w:before="137" w:line="360" w:lineRule="auto"/>
        <w:ind w:left="1880" w:right="866"/>
        <w:jc w:val="both"/>
      </w:pPr>
      <w:r>
        <w:rPr>
          <w:b/>
        </w:rPr>
        <w:t xml:space="preserve">Real Data: </w:t>
      </w:r>
      <w:r>
        <w:t>instances of real data, photographs of real individuals. These</w:t>
      </w:r>
      <w:r>
        <w:rPr>
          <w:spacing w:val="1"/>
        </w:rPr>
        <w:t xml:space="preserve"> </w:t>
      </w:r>
      <w:r>
        <w:t>events</w:t>
      </w:r>
      <w:r>
        <w:rPr>
          <w:spacing w:val="1"/>
        </w:rPr>
        <w:t xml:space="preserve"> </w:t>
      </w:r>
      <w:r>
        <w:t>are</w:t>
      </w:r>
      <w:r>
        <w:rPr>
          <w:spacing w:val="1"/>
        </w:rPr>
        <w:t xml:space="preserve"> </w:t>
      </w:r>
      <w:r>
        <w:t>used</w:t>
      </w:r>
      <w:r>
        <w:rPr>
          <w:spacing w:val="1"/>
        </w:rPr>
        <w:t xml:space="preserve"> </w:t>
      </w:r>
      <w:r>
        <w:t>as</w:t>
      </w:r>
      <w:r>
        <w:rPr>
          <w:spacing w:val="1"/>
        </w:rPr>
        <w:t xml:space="preserve"> </w:t>
      </w:r>
      <w:r>
        <w:t>encouraging</w:t>
      </w:r>
      <w:r>
        <w:rPr>
          <w:spacing w:val="1"/>
        </w:rPr>
        <w:t xml:space="preserve"> </w:t>
      </w:r>
      <w:r>
        <w:t>examples</w:t>
      </w:r>
      <w:r>
        <w:rPr>
          <w:spacing w:val="1"/>
        </w:rPr>
        <w:t xml:space="preserve"> </w:t>
      </w:r>
      <w:r>
        <w:t>by</w:t>
      </w:r>
      <w:r>
        <w:rPr>
          <w:spacing w:val="1"/>
        </w:rPr>
        <w:t xml:space="preserve"> </w:t>
      </w:r>
      <w:r>
        <w:t>the</w:t>
      </w:r>
      <w:r>
        <w:rPr>
          <w:spacing w:val="1"/>
        </w:rPr>
        <w:t xml:space="preserve"> </w:t>
      </w:r>
      <w:r>
        <w:t>discriminator</w:t>
      </w:r>
      <w:r>
        <w:rPr>
          <w:spacing w:val="1"/>
        </w:rPr>
        <w:t xml:space="preserve"> </w:t>
      </w:r>
      <w:r>
        <w:t>during</w:t>
      </w:r>
      <w:r>
        <w:rPr>
          <w:spacing w:val="-57"/>
        </w:rPr>
        <w:t xml:space="preserve"> </w:t>
      </w:r>
      <w:r>
        <w:t>training.</w:t>
      </w:r>
    </w:p>
    <w:p>
      <w:pPr>
        <w:pStyle w:val="6"/>
        <w:spacing w:before="1" w:line="360" w:lineRule="auto"/>
        <w:ind w:left="1880" w:right="866"/>
        <w:jc w:val="both"/>
      </w:pPr>
      <w:r>
        <w:rPr>
          <w:b/>
        </w:rPr>
        <w:t xml:space="preserve">Fake Data: </w:t>
      </w:r>
      <w:r>
        <w:t>examples of fake data that the generator has produced. These</w:t>
      </w:r>
      <w:r>
        <w:rPr>
          <w:spacing w:val="1"/>
        </w:rPr>
        <w:t xml:space="preserve"> </w:t>
      </w:r>
      <w:r>
        <w:t>situations</w:t>
      </w:r>
      <w:r>
        <w:rPr>
          <w:spacing w:val="1"/>
        </w:rPr>
        <w:t xml:space="preserve"> </w:t>
      </w:r>
      <w:r>
        <w:t>are</w:t>
      </w:r>
      <w:r>
        <w:rPr>
          <w:spacing w:val="1"/>
        </w:rPr>
        <w:t xml:space="preserve"> </w:t>
      </w:r>
      <w:r>
        <w:t>used</w:t>
      </w:r>
      <w:r>
        <w:rPr>
          <w:spacing w:val="1"/>
        </w:rPr>
        <w:t xml:space="preserve"> </w:t>
      </w:r>
      <w:r>
        <w:t>as</w:t>
      </w:r>
      <w:r>
        <w:rPr>
          <w:spacing w:val="1"/>
        </w:rPr>
        <w:t xml:space="preserve"> </w:t>
      </w:r>
      <w:r>
        <w:t>negative</w:t>
      </w:r>
      <w:r>
        <w:rPr>
          <w:spacing w:val="1"/>
        </w:rPr>
        <w:t xml:space="preserve"> </w:t>
      </w:r>
      <w:r>
        <w:t>examples</w:t>
      </w:r>
      <w:r>
        <w:rPr>
          <w:spacing w:val="1"/>
        </w:rPr>
        <w:t xml:space="preserve"> </w:t>
      </w:r>
      <w:r>
        <w:t>by</w:t>
      </w:r>
      <w:r>
        <w:rPr>
          <w:spacing w:val="1"/>
        </w:rPr>
        <w:t xml:space="preserve"> </w:t>
      </w:r>
      <w:r>
        <w:t>the</w:t>
      </w:r>
      <w:r>
        <w:rPr>
          <w:spacing w:val="1"/>
        </w:rPr>
        <w:t xml:space="preserve"> </w:t>
      </w:r>
      <w:r>
        <w:t>discriminator</w:t>
      </w:r>
      <w:r>
        <w:rPr>
          <w:spacing w:val="1"/>
        </w:rPr>
        <w:t xml:space="preserve"> </w:t>
      </w:r>
      <w:r>
        <w:t>during</w:t>
      </w:r>
      <w:r>
        <w:rPr>
          <w:spacing w:val="1"/>
        </w:rPr>
        <w:t xml:space="preserve"> </w:t>
      </w:r>
      <w:r>
        <w:t>training.</w:t>
      </w:r>
    </w:p>
    <w:p>
      <w:pPr>
        <w:spacing w:after="0" w:line="360" w:lineRule="auto"/>
        <w:jc w:val="both"/>
        <w:sectPr>
          <w:pgSz w:w="12240" w:h="15840"/>
          <w:pgMar w:top="1220" w:right="580" w:bottom="1100" w:left="1720" w:header="727" w:footer="906" w:gutter="0"/>
          <w:pgNumType w:fmt="decimal"/>
          <w:cols w:space="720" w:num="1"/>
        </w:sectPr>
      </w:pPr>
    </w:p>
    <w:p>
      <w:pPr>
        <w:pStyle w:val="6"/>
        <w:rPr>
          <w:sz w:val="11"/>
        </w:rPr>
      </w:pPr>
      <w:r>
        <w:pict>
          <v:group id="_x0000_s1063" o:spid="_x0000_s1063" o:spt="203" style="position:absolute;left:0pt;margin-left:103.4pt;margin-top:2pt;height:9.6pt;width:442.35pt;mso-position-horizontal-relative:page;z-index:-251648000;mso-width-relative:page;mso-height-relative:page;" coordorigin="2102,-41" coordsize="8847,192">
            <o:lock v:ext="edit"/>
            <v:shape id="_x0000_s1064" o:spid="_x0000_s1064" o:spt="75" type="#_x0000_t75" style="position:absolute;left:2102;top:-42;height:192;width:8847;" filled="f" stroked="f" coordsize="21600,21600">
              <v:path/>
              <v:fill on="f" focussize="0,0"/>
              <v:stroke on="f"/>
              <v:imagedata r:id="rId36" o:title=""/>
              <o:lock v:ext="edit" aspectratio="t"/>
            </v:shape>
            <v:line id="_x0000_s1065" o:spid="_x0000_s1065" o:spt="20" style="position:absolute;left:2148;top:16;flip:y;height:24;width:8748;" stroked="t" coordsize="21600,21600">
              <v:path arrowok="t"/>
              <v:fill focussize="0,0"/>
              <v:stroke weight="2.04pt" color="#622423"/>
              <v:imagedata o:title=""/>
              <o:lock v:ext="edit"/>
            </v:line>
          </v:group>
        </w:pict>
      </w:r>
    </w:p>
    <w:p>
      <w:pPr>
        <w:pStyle w:val="13"/>
        <w:numPr>
          <w:ilvl w:val="0"/>
          <w:numId w:val="0"/>
        </w:numPr>
        <w:tabs>
          <w:tab w:val="left" w:pos="1699"/>
        </w:tabs>
        <w:spacing w:before="90" w:after="0" w:line="240" w:lineRule="auto"/>
        <w:ind w:left="1159" w:leftChars="0" w:right="0" w:rightChars="0"/>
        <w:jc w:val="left"/>
        <w:rPr>
          <w:sz w:val="24"/>
        </w:rPr>
      </w:pPr>
    </w:p>
    <w:p>
      <w:pPr>
        <w:pStyle w:val="13"/>
        <w:numPr>
          <w:ilvl w:val="2"/>
          <w:numId w:val="4"/>
        </w:numPr>
        <w:tabs>
          <w:tab w:val="left" w:pos="1699"/>
        </w:tabs>
        <w:spacing w:before="90" w:after="0" w:line="240" w:lineRule="auto"/>
        <w:ind w:left="1698" w:right="0" w:hanging="539"/>
        <w:jc w:val="left"/>
        <w:rPr>
          <w:b/>
          <w:bCs/>
          <w:sz w:val="24"/>
        </w:rPr>
      </w:pPr>
      <w:r>
        <w:rPr>
          <w:b/>
          <w:bCs/>
          <w:sz w:val="24"/>
        </w:rPr>
        <w:t>Non-Functional</w:t>
      </w:r>
      <w:r>
        <w:rPr>
          <w:b/>
          <w:bCs/>
          <w:spacing w:val="-5"/>
          <w:sz w:val="24"/>
        </w:rPr>
        <w:t xml:space="preserve"> </w:t>
      </w:r>
      <w:r>
        <w:rPr>
          <w:b/>
          <w:bCs/>
          <w:sz w:val="24"/>
        </w:rPr>
        <w:t>Requirements</w:t>
      </w:r>
    </w:p>
    <w:p>
      <w:pPr>
        <w:pStyle w:val="3"/>
        <w:spacing w:before="134"/>
        <w:ind w:firstLine="0"/>
      </w:pPr>
      <w:r>
        <w:t>Constraints</w:t>
      </w:r>
    </w:p>
    <w:p>
      <w:pPr>
        <w:pStyle w:val="6"/>
        <w:spacing w:before="139" w:line="360" w:lineRule="auto"/>
        <w:ind w:left="1880" w:right="867"/>
        <w:jc w:val="both"/>
      </w:pPr>
      <w:r>
        <w:t>The</w:t>
      </w:r>
      <w:r>
        <w:rPr>
          <w:spacing w:val="-2"/>
        </w:rPr>
        <w:t xml:space="preserve"> </w:t>
      </w:r>
      <w:r>
        <w:t>Only</w:t>
      </w:r>
      <w:r>
        <w:rPr>
          <w:spacing w:val="1"/>
        </w:rPr>
        <w:t xml:space="preserve"> </w:t>
      </w:r>
      <w:r>
        <w:t>Constraints</w:t>
      </w:r>
      <w:r>
        <w:rPr>
          <w:spacing w:val="-2"/>
        </w:rPr>
        <w:t xml:space="preserve"> </w:t>
      </w:r>
      <w:r>
        <w:t>in</w:t>
      </w:r>
      <w:r>
        <w:rPr>
          <w:spacing w:val="-2"/>
        </w:rPr>
        <w:t xml:space="preserve"> </w:t>
      </w:r>
      <w:r>
        <w:t>the</w:t>
      </w:r>
      <w:r>
        <w:rPr>
          <w:spacing w:val="-4"/>
        </w:rPr>
        <w:t xml:space="preserve"> </w:t>
      </w:r>
      <w:r>
        <w:t>working</w:t>
      </w:r>
      <w:r>
        <w:rPr>
          <w:spacing w:val="-2"/>
        </w:rPr>
        <w:t xml:space="preserve"> </w:t>
      </w:r>
      <w:r>
        <w:t>system</w:t>
      </w:r>
      <w:r>
        <w:rPr>
          <w:spacing w:val="-2"/>
        </w:rPr>
        <w:t xml:space="preserve"> </w:t>
      </w:r>
      <w:r>
        <w:t>are</w:t>
      </w:r>
      <w:r>
        <w:rPr>
          <w:spacing w:val="-2"/>
        </w:rPr>
        <w:t xml:space="preserve"> </w:t>
      </w:r>
      <w:r>
        <w:t>regarding</w:t>
      </w:r>
      <w:r>
        <w:rPr>
          <w:spacing w:val="-2"/>
        </w:rPr>
        <w:t xml:space="preserve"> </w:t>
      </w:r>
      <w:r>
        <w:t>image</w:t>
      </w:r>
      <w:r>
        <w:rPr>
          <w:spacing w:val="-2"/>
        </w:rPr>
        <w:t xml:space="preserve"> </w:t>
      </w:r>
      <w:r>
        <w:t>type.</w:t>
      </w:r>
      <w:r>
        <w:rPr>
          <w:spacing w:val="-4"/>
        </w:rPr>
        <w:t xml:space="preserve"> </w:t>
      </w:r>
      <w:r>
        <w:t>The</w:t>
      </w:r>
      <w:r>
        <w:rPr>
          <w:spacing w:val="-57"/>
        </w:rPr>
        <w:t xml:space="preserve"> </w:t>
      </w:r>
      <w:r>
        <w:t>image should be in proper format (JPG or PNG), and the image should</w:t>
      </w:r>
      <w:r>
        <w:rPr>
          <w:spacing w:val="1"/>
        </w:rPr>
        <w:t xml:space="preserve"> </w:t>
      </w:r>
      <w:r>
        <w:t>necessarily consist of a human face of 215 x 215 minimum. However, the</w:t>
      </w:r>
      <w:r>
        <w:rPr>
          <w:spacing w:val="1"/>
        </w:rPr>
        <w:t xml:space="preserve"> </w:t>
      </w:r>
      <w:r>
        <w:t>Image</w:t>
      </w:r>
      <w:r>
        <w:rPr>
          <w:spacing w:val="-2"/>
        </w:rPr>
        <w:t xml:space="preserve"> </w:t>
      </w:r>
      <w:r>
        <w:t>resolution</w:t>
      </w:r>
      <w:r>
        <w:rPr>
          <w:spacing w:val="-1"/>
        </w:rPr>
        <w:t xml:space="preserve"> </w:t>
      </w:r>
      <w:r>
        <w:t>can</w:t>
      </w:r>
      <w:r>
        <w:rPr>
          <w:spacing w:val="-3"/>
        </w:rPr>
        <w:t xml:space="preserve"> </w:t>
      </w:r>
      <w:r>
        <w:t>be</w:t>
      </w:r>
      <w:r>
        <w:rPr>
          <w:spacing w:val="-1"/>
        </w:rPr>
        <w:t xml:space="preserve"> </w:t>
      </w:r>
      <w:r>
        <w:t>higher.</w:t>
      </w:r>
    </w:p>
    <w:p>
      <w:pPr>
        <w:pStyle w:val="3"/>
        <w:ind w:firstLine="0"/>
        <w:jc w:val="both"/>
      </w:pPr>
      <w:r>
        <w:t>Response</w:t>
      </w:r>
      <w:r>
        <w:rPr>
          <w:spacing w:val="-2"/>
        </w:rPr>
        <w:t xml:space="preserve"> </w:t>
      </w:r>
      <w:r>
        <w:t>time</w:t>
      </w:r>
    </w:p>
    <w:p>
      <w:pPr>
        <w:pStyle w:val="6"/>
        <w:spacing w:before="137" w:line="360" w:lineRule="auto"/>
        <w:ind w:left="1880" w:right="864"/>
        <w:jc w:val="both"/>
      </w:pPr>
      <w:r>
        <w:t>The response time is limited to 1-2 sec. Depending on the inputs from the</w:t>
      </w:r>
      <w:r>
        <w:rPr>
          <w:spacing w:val="1"/>
        </w:rPr>
        <w:t xml:space="preserve"> </w:t>
      </w:r>
      <w:r>
        <w:t>user, this may increase by a few mili-seconds but does not hamper the</w:t>
      </w:r>
      <w:r>
        <w:rPr>
          <w:spacing w:val="1"/>
        </w:rPr>
        <w:t xml:space="preserve"> </w:t>
      </w:r>
      <w:r>
        <w:t>overall</w:t>
      </w:r>
      <w:r>
        <w:rPr>
          <w:spacing w:val="1"/>
        </w:rPr>
        <w:t xml:space="preserve"> </w:t>
      </w:r>
      <w:r>
        <w:t>performance.</w:t>
      </w:r>
    </w:p>
    <w:p>
      <w:pPr>
        <w:pStyle w:val="3"/>
        <w:spacing w:before="2"/>
        <w:ind w:firstLine="0"/>
      </w:pPr>
      <w:r>
        <w:rPr>
          <w:lang w:val="en-IN"/>
        </w:rPr>
        <w:t>Re-usability</w:t>
      </w:r>
    </w:p>
    <w:p>
      <w:pPr>
        <w:pStyle w:val="6"/>
        <w:spacing w:before="136" w:line="360" w:lineRule="auto"/>
        <w:ind w:left="1880" w:right="859"/>
      </w:pPr>
      <w:r>
        <w:t>The</w:t>
      </w:r>
      <w:r>
        <w:rPr>
          <w:spacing w:val="39"/>
        </w:rPr>
        <w:t xml:space="preserve"> </w:t>
      </w:r>
      <w:r>
        <w:t>trained</w:t>
      </w:r>
      <w:r>
        <w:rPr>
          <w:spacing w:val="40"/>
        </w:rPr>
        <w:t xml:space="preserve"> </w:t>
      </w:r>
      <w:r>
        <w:t>model</w:t>
      </w:r>
      <w:r>
        <w:rPr>
          <w:spacing w:val="40"/>
        </w:rPr>
        <w:t xml:space="preserve"> </w:t>
      </w:r>
      <w:r>
        <w:t>is</w:t>
      </w:r>
      <w:r>
        <w:rPr>
          <w:spacing w:val="43"/>
        </w:rPr>
        <w:t xml:space="preserve"> </w:t>
      </w:r>
      <w:r>
        <w:t>robust;</w:t>
      </w:r>
      <w:r>
        <w:rPr>
          <w:spacing w:val="40"/>
        </w:rPr>
        <w:t xml:space="preserve"> </w:t>
      </w:r>
      <w:r>
        <w:t>no</w:t>
      </w:r>
      <w:r>
        <w:rPr>
          <w:spacing w:val="40"/>
        </w:rPr>
        <w:t xml:space="preserve"> </w:t>
      </w:r>
      <w:r>
        <w:t>matter</w:t>
      </w:r>
      <w:r>
        <w:rPr>
          <w:spacing w:val="38"/>
        </w:rPr>
        <w:t xml:space="preserve"> </w:t>
      </w:r>
      <w:r>
        <w:t>the</w:t>
      </w:r>
      <w:r>
        <w:rPr>
          <w:spacing w:val="42"/>
        </w:rPr>
        <w:t xml:space="preserve"> </w:t>
      </w:r>
      <w:r>
        <w:t>number</w:t>
      </w:r>
      <w:r>
        <w:rPr>
          <w:spacing w:val="38"/>
        </w:rPr>
        <w:t xml:space="preserve"> </w:t>
      </w:r>
      <w:r>
        <w:t>of</w:t>
      </w:r>
      <w:r>
        <w:rPr>
          <w:spacing w:val="42"/>
        </w:rPr>
        <w:t xml:space="preserve"> </w:t>
      </w:r>
      <w:r>
        <w:t>uses,</w:t>
      </w:r>
      <w:r>
        <w:rPr>
          <w:spacing w:val="40"/>
        </w:rPr>
        <w:t xml:space="preserve"> </w:t>
      </w:r>
      <w:r>
        <w:t>the</w:t>
      </w:r>
      <w:r>
        <w:rPr>
          <w:spacing w:val="40"/>
        </w:rPr>
        <w:t xml:space="preserve"> </w:t>
      </w:r>
      <w:r>
        <w:t>Output</w:t>
      </w:r>
      <w:r>
        <w:rPr>
          <w:spacing w:val="-57"/>
        </w:rPr>
        <w:t xml:space="preserve"> </w:t>
      </w:r>
      <w:r>
        <w:t>remains</w:t>
      </w:r>
      <w:r>
        <w:rPr>
          <w:spacing w:val="-2"/>
        </w:rPr>
        <w:t xml:space="preserve"> </w:t>
      </w:r>
      <w:r>
        <w:t>consistent</w:t>
      </w:r>
      <w:r>
        <w:rPr>
          <w:spacing w:val="-1"/>
        </w:rPr>
        <w:t xml:space="preserve"> </w:t>
      </w:r>
      <w:r>
        <w:t>throughout.</w:t>
      </w:r>
    </w:p>
    <w:p>
      <w:pPr>
        <w:pStyle w:val="3"/>
        <w:ind w:firstLine="0"/>
      </w:pPr>
      <w:r>
        <w:t>Capacity:</w:t>
      </w:r>
    </w:p>
    <w:p>
      <w:pPr>
        <w:pStyle w:val="6"/>
        <w:spacing w:before="140" w:line="360" w:lineRule="auto"/>
        <w:ind w:left="1880" w:right="861"/>
      </w:pPr>
      <w:r>
        <w:t>No</w:t>
      </w:r>
      <w:r>
        <w:rPr>
          <w:spacing w:val="22"/>
        </w:rPr>
        <w:t xml:space="preserve"> </w:t>
      </w:r>
      <w:r>
        <w:t>limitations</w:t>
      </w:r>
      <w:r>
        <w:rPr>
          <w:spacing w:val="20"/>
        </w:rPr>
        <w:t xml:space="preserve"> </w:t>
      </w:r>
      <w:r>
        <w:t>are</w:t>
      </w:r>
      <w:r>
        <w:rPr>
          <w:spacing w:val="20"/>
        </w:rPr>
        <w:t xml:space="preserve"> </w:t>
      </w:r>
      <w:r>
        <w:t>present</w:t>
      </w:r>
      <w:r>
        <w:rPr>
          <w:spacing w:val="22"/>
        </w:rPr>
        <w:t xml:space="preserve"> </w:t>
      </w:r>
      <w:r>
        <w:t>currently</w:t>
      </w:r>
      <w:r>
        <w:rPr>
          <w:spacing w:val="22"/>
        </w:rPr>
        <w:t xml:space="preserve"> </w:t>
      </w:r>
      <w:r>
        <w:t>in</w:t>
      </w:r>
      <w:r>
        <w:rPr>
          <w:spacing w:val="23"/>
        </w:rPr>
        <w:t xml:space="preserve"> </w:t>
      </w:r>
      <w:r>
        <w:t>the</w:t>
      </w:r>
      <w:r>
        <w:rPr>
          <w:spacing w:val="20"/>
        </w:rPr>
        <w:t xml:space="preserve"> </w:t>
      </w:r>
      <w:r>
        <w:t>working</w:t>
      </w:r>
      <w:r>
        <w:rPr>
          <w:spacing w:val="23"/>
        </w:rPr>
        <w:t xml:space="preserve"> </w:t>
      </w:r>
      <w:r>
        <w:t>system.</w:t>
      </w:r>
      <w:r>
        <w:rPr>
          <w:spacing w:val="22"/>
        </w:rPr>
        <w:t xml:space="preserve"> </w:t>
      </w:r>
      <w:r>
        <w:t>The</w:t>
      </w:r>
      <w:r>
        <w:rPr>
          <w:spacing w:val="20"/>
        </w:rPr>
        <w:t xml:space="preserve"> </w:t>
      </w:r>
      <w:r>
        <w:t>user</w:t>
      </w:r>
      <w:r>
        <w:rPr>
          <w:spacing w:val="20"/>
        </w:rPr>
        <w:t xml:space="preserve"> </w:t>
      </w:r>
      <w:r>
        <w:t>can</w:t>
      </w:r>
      <w:r>
        <w:rPr>
          <w:spacing w:val="-57"/>
        </w:rPr>
        <w:t xml:space="preserve"> </w:t>
      </w:r>
      <w:r>
        <w:t>input</w:t>
      </w:r>
      <w:r>
        <w:rPr>
          <w:spacing w:val="-2"/>
        </w:rPr>
        <w:t xml:space="preserve"> </w:t>
      </w:r>
      <w:r>
        <w:t>n-</w:t>
      </w:r>
      <w:r>
        <w:rPr>
          <w:spacing w:val="-3"/>
        </w:rPr>
        <w:t xml:space="preserve"> </w:t>
      </w:r>
      <w:r>
        <w:t>number</w:t>
      </w:r>
      <w:r>
        <w:rPr>
          <w:spacing w:val="-4"/>
        </w:rPr>
        <w:t xml:space="preserve"> </w:t>
      </w:r>
      <w:r>
        <w:t>of</w:t>
      </w:r>
      <w:r>
        <w:rPr>
          <w:spacing w:val="-1"/>
        </w:rPr>
        <w:t xml:space="preserve"> </w:t>
      </w:r>
      <w:r>
        <w:t>inputs</w:t>
      </w:r>
      <w:r>
        <w:rPr>
          <w:spacing w:val="2"/>
        </w:rPr>
        <w:t xml:space="preserve"> </w:t>
      </w:r>
      <w:r>
        <w:t>and</w:t>
      </w:r>
      <w:r>
        <w:rPr>
          <w:spacing w:val="-1"/>
        </w:rPr>
        <w:t xml:space="preserve"> </w:t>
      </w:r>
      <w:r>
        <w:t>receive</w:t>
      </w:r>
      <w:r>
        <w:rPr>
          <w:spacing w:val="-1"/>
        </w:rPr>
        <w:t xml:space="preserve"> </w:t>
      </w:r>
      <w:r>
        <w:t>proper</w:t>
      </w:r>
      <w:r>
        <w:rPr>
          <w:spacing w:val="-4"/>
        </w:rPr>
        <w:t xml:space="preserve"> </w:t>
      </w:r>
      <w:r>
        <w:t>Output.</w:t>
      </w:r>
    </w:p>
    <w:p>
      <w:pPr>
        <w:pStyle w:val="6"/>
        <w:spacing w:before="4"/>
        <w:rPr>
          <w:sz w:val="38"/>
        </w:rPr>
      </w:pPr>
    </w:p>
    <w:p>
      <w:pPr>
        <w:pStyle w:val="3"/>
        <w:ind w:left="1160" w:firstLine="0"/>
      </w:pPr>
      <w:r>
        <w:t>2.3</w:t>
      </w:r>
      <w:r>
        <w:rPr>
          <w:spacing w:val="-2"/>
        </w:rPr>
        <w:t xml:space="preserve"> </w:t>
      </w:r>
      <w:r>
        <w:rPr>
          <w:spacing w:val="-2"/>
          <w:rtl w:val="0"/>
        </w:rPr>
        <w:t>ARCHITECTURE</w:t>
      </w:r>
      <w:r>
        <w:rPr>
          <w:spacing w:val="-2"/>
        </w:rPr>
        <w:t xml:space="preserve"> </w:t>
      </w:r>
      <w:r>
        <w:t>DIAGRAM</w:t>
      </w:r>
    </w:p>
    <w:p>
      <w:pPr>
        <w:pStyle w:val="6"/>
        <w:spacing w:before="6"/>
        <w:rPr>
          <w:b/>
          <w:sz w:val="11"/>
        </w:rPr>
      </w:pPr>
    </w:p>
    <w:p>
      <w:pPr>
        <w:pStyle w:val="6"/>
        <w:jc w:val="center"/>
        <w:rPr>
          <w:b/>
          <w:sz w:val="26"/>
        </w:rPr>
      </w:pPr>
      <w:r>
        <w:rPr>
          <w:rFonts w:ascii="Times New Roman" w:hAnsi="Times New Roman" w:eastAsia="Times New Roman" w:cs="Times New Roman"/>
          <w:b/>
        </w:rPr>
        <w:drawing>
          <wp:inline distT="114300" distB="114300" distL="114300" distR="114300">
            <wp:extent cx="4550410" cy="2948940"/>
            <wp:effectExtent l="0" t="0" r="8890" b="10160"/>
            <wp:docPr id="24" name="image6.png"/>
            <wp:cNvGraphicFramePr/>
            <a:graphic xmlns:a="http://schemas.openxmlformats.org/drawingml/2006/main">
              <a:graphicData uri="http://schemas.openxmlformats.org/drawingml/2006/picture">
                <pic:pic xmlns:pic="http://schemas.openxmlformats.org/drawingml/2006/picture">
                  <pic:nvPicPr>
                    <pic:cNvPr id="24" name="image6.png"/>
                    <pic:cNvPicPr preferRelativeResize="0"/>
                  </pic:nvPicPr>
                  <pic:blipFill>
                    <a:blip r:embed="rId37"/>
                    <a:srcRect/>
                    <a:stretch>
                      <a:fillRect/>
                    </a:stretch>
                  </pic:blipFill>
                  <pic:spPr>
                    <a:xfrm>
                      <a:off x="0" y="0"/>
                      <a:ext cx="4550410" cy="2948940"/>
                    </a:xfrm>
                    <a:prstGeom prst="rect">
                      <a:avLst/>
                    </a:prstGeom>
                  </pic:spPr>
                </pic:pic>
              </a:graphicData>
            </a:graphic>
          </wp:inline>
        </w:drawing>
      </w:r>
    </w:p>
    <w:p>
      <w:pPr>
        <w:pStyle w:val="6"/>
        <w:spacing w:before="9"/>
        <w:rPr>
          <w:b/>
        </w:rPr>
      </w:pPr>
    </w:p>
    <w:p>
      <w:pPr>
        <w:spacing w:before="0"/>
        <w:ind w:right="0"/>
        <w:jc w:val="center"/>
        <w:rPr>
          <w:b/>
          <w:sz w:val="24"/>
        </w:rPr>
      </w:pPr>
      <w:r>
        <w:rPr>
          <w:b/>
          <w:sz w:val="24"/>
        </w:rPr>
        <w:t>Fig</w:t>
      </w:r>
      <w:r>
        <w:rPr>
          <w:b/>
          <w:spacing w:val="-2"/>
          <w:sz w:val="24"/>
        </w:rPr>
        <w:t xml:space="preserve"> </w:t>
      </w:r>
      <w:r>
        <w:rPr>
          <w:rFonts w:hint="default"/>
          <w:b/>
          <w:spacing w:val="-2"/>
          <w:sz w:val="24"/>
          <w:lang w:val="en-US"/>
        </w:rPr>
        <w:t>2</w:t>
      </w:r>
      <w:r>
        <w:rPr>
          <w:b/>
          <w:sz w:val="24"/>
        </w:rPr>
        <w:t>.1</w:t>
      </w:r>
      <w:r>
        <w:rPr>
          <w:b/>
          <w:spacing w:val="-2"/>
          <w:sz w:val="24"/>
        </w:rPr>
        <w:t xml:space="preserve"> </w:t>
      </w:r>
      <w:r>
        <w:rPr>
          <w:b/>
          <w:spacing w:val="-2"/>
          <w:sz w:val="24"/>
          <w:rtl w:val="0"/>
        </w:rPr>
        <w:t>Architecture</w:t>
      </w:r>
      <w:r>
        <w:rPr>
          <w:rFonts w:hint="default"/>
          <w:b/>
          <w:spacing w:val="-2"/>
          <w:sz w:val="24"/>
          <w:rtl w:val="0"/>
          <w:lang w:val="en-US"/>
        </w:rPr>
        <w:t xml:space="preserve"> </w:t>
      </w:r>
      <w:r>
        <w:rPr>
          <w:b/>
          <w:sz w:val="24"/>
        </w:rPr>
        <w:t>Diagram</w:t>
      </w:r>
    </w:p>
    <w:p>
      <w:pPr>
        <w:spacing w:after="0"/>
        <w:jc w:val="left"/>
        <w:rPr>
          <w:sz w:val="24"/>
        </w:rPr>
        <w:sectPr>
          <w:pgSz w:w="12240" w:h="15840"/>
          <w:pgMar w:top="1220" w:right="580" w:bottom="1100" w:left="1720" w:header="727" w:footer="906" w:gutter="0"/>
          <w:pgNumType w:fmt="decimal"/>
          <w:cols w:space="720" w:num="1"/>
        </w:sectPr>
      </w:pPr>
    </w:p>
    <w:p>
      <w:pPr>
        <w:pStyle w:val="6"/>
        <w:spacing w:before="9"/>
        <w:rPr>
          <w:b/>
          <w:sz w:val="10"/>
        </w:rPr>
      </w:pPr>
      <w:r>
        <w:pict>
          <v:group id="_x0000_s1066" o:spid="_x0000_s1066" o:spt="203" style="position:absolute;left:0pt;margin-left:104.6pt;margin-top:-1.45pt;height:9.6pt;width:442.35pt;mso-position-horizontal-relative:page;z-index:-251646976;mso-width-relative:page;mso-height-relative:page;" coordorigin="2102,-39" coordsize="8847,192">
            <o:lock v:ext="edit"/>
            <v:shape id="_x0000_s1067" o:spid="_x0000_s1067" o:spt="75" type="#_x0000_t75" style="position:absolute;left:2102;top:-39;height:192;width:8847;" filled="f" stroked="f" coordsize="21600,21600">
              <v:path/>
              <v:fill on="f" focussize="0,0"/>
              <v:stroke on="f"/>
              <v:imagedata r:id="rId36" o:title=""/>
              <o:lock v:ext="edit" aspectratio="t"/>
            </v:shape>
            <v:line id="_x0000_s1068" o:spid="_x0000_s1068" o:spt="20" style="position:absolute;left:2148;top:19;flip:y;height:24;width:8748;" stroked="t" coordsize="21600,21600">
              <v:path arrowok="t"/>
              <v:fill focussize="0,0"/>
              <v:stroke weight="2.04pt" color="#622423"/>
              <v:imagedata o:title=""/>
              <o:lock v:ext="edit"/>
            </v:line>
          </v:group>
        </w:pict>
      </w:r>
    </w:p>
    <w:p>
      <w:pPr>
        <w:pStyle w:val="3"/>
        <w:numPr>
          <w:ilvl w:val="0"/>
          <w:numId w:val="0"/>
        </w:numPr>
        <w:tabs>
          <w:tab w:val="left" w:pos="1580"/>
        </w:tabs>
        <w:spacing w:before="90" w:after="0" w:line="240" w:lineRule="auto"/>
        <w:ind w:left="1159" w:leftChars="0" w:right="0" w:rightChars="0"/>
        <w:jc w:val="left"/>
      </w:pPr>
    </w:p>
    <w:p>
      <w:pPr>
        <w:pStyle w:val="3"/>
        <w:numPr>
          <w:ilvl w:val="1"/>
          <w:numId w:val="5"/>
        </w:numPr>
        <w:tabs>
          <w:tab w:val="left" w:pos="1580"/>
        </w:tabs>
        <w:spacing w:before="90" w:after="0" w:line="240" w:lineRule="auto"/>
        <w:ind w:left="1579" w:right="0" w:hanging="420"/>
        <w:jc w:val="left"/>
      </w:pPr>
      <w:r>
        <w:t>SYSTEM</w:t>
      </w:r>
      <w:r>
        <w:rPr>
          <w:spacing w:val="-4"/>
        </w:rPr>
        <w:t xml:space="preserve"> </w:t>
      </w:r>
      <w:r>
        <w:t>REQUIREMENTS</w:t>
      </w:r>
    </w:p>
    <w:p>
      <w:pPr>
        <w:pStyle w:val="13"/>
        <w:numPr>
          <w:ilvl w:val="2"/>
          <w:numId w:val="5"/>
        </w:numPr>
        <w:tabs>
          <w:tab w:val="left" w:pos="2479"/>
        </w:tabs>
        <w:spacing w:before="137" w:after="0" w:line="240" w:lineRule="auto"/>
        <w:ind w:left="2478" w:right="0" w:hanging="599"/>
        <w:jc w:val="both"/>
        <w:rPr>
          <w:b/>
          <w:bCs/>
          <w:sz w:val="24"/>
        </w:rPr>
      </w:pPr>
      <w:r>
        <w:rPr>
          <w:b/>
          <w:bCs/>
          <w:sz w:val="24"/>
        </w:rPr>
        <w:t>User</w:t>
      </w:r>
      <w:r>
        <w:rPr>
          <w:b/>
          <w:bCs/>
          <w:spacing w:val="-4"/>
          <w:sz w:val="24"/>
        </w:rPr>
        <w:t xml:space="preserve"> </w:t>
      </w:r>
      <w:r>
        <w:rPr>
          <w:b/>
          <w:bCs/>
          <w:sz w:val="24"/>
        </w:rPr>
        <w:t>Characteristics</w:t>
      </w:r>
    </w:p>
    <w:p>
      <w:pPr>
        <w:pStyle w:val="6"/>
        <w:spacing w:before="139" w:line="360" w:lineRule="auto"/>
        <w:ind w:left="2600" w:right="864" w:firstLine="720"/>
        <w:jc w:val="both"/>
        <w:rPr>
          <w:color w:val="3B3F42"/>
        </w:rPr>
      </w:pPr>
      <w:r>
        <w:rPr>
          <w:color w:val="3B3F42"/>
        </w:rPr>
        <w:t>Our model is supposed to cater to a range of users, but the</w:t>
      </w:r>
      <w:r>
        <w:rPr>
          <w:color w:val="3B3F42"/>
          <w:spacing w:val="1"/>
        </w:rPr>
        <w:t xml:space="preserve"> </w:t>
      </w:r>
      <w:r>
        <w:rPr>
          <w:color w:val="3B3F42"/>
        </w:rPr>
        <w:t>underlying characteristics are the same for all the users, i.e the</w:t>
      </w:r>
      <w:r>
        <w:rPr>
          <w:color w:val="3B3F42"/>
          <w:spacing w:val="1"/>
        </w:rPr>
        <w:t xml:space="preserve"> </w:t>
      </w:r>
      <w:r>
        <w:rPr>
          <w:color w:val="3B3F42"/>
        </w:rPr>
        <w:t>character should have a minimum configured system and an image</w:t>
      </w:r>
      <w:r>
        <w:rPr>
          <w:color w:val="3B3F42"/>
          <w:spacing w:val="-57"/>
        </w:rPr>
        <w:t xml:space="preserve"> </w:t>
      </w:r>
      <w:r>
        <w:rPr>
          <w:color w:val="3B3F42"/>
        </w:rPr>
        <w:t>data to work with the model. Barring</w:t>
      </w:r>
      <w:r>
        <w:rPr>
          <w:color w:val="3B3F42"/>
          <w:spacing w:val="-2"/>
        </w:rPr>
        <w:t xml:space="preserve"> </w:t>
      </w:r>
      <w:r>
        <w:rPr>
          <w:color w:val="3B3F42"/>
        </w:rPr>
        <w:t>this</w:t>
      </w:r>
      <w:r>
        <w:rPr>
          <w:color w:val="3B3F42"/>
          <w:spacing w:val="-4"/>
        </w:rPr>
        <w:t xml:space="preserve"> </w:t>
      </w:r>
      <w:r>
        <w:rPr>
          <w:color w:val="3B3F42"/>
        </w:rPr>
        <w:t>criteria</w:t>
      </w:r>
      <w:r>
        <w:rPr>
          <w:color w:val="3B3F42"/>
          <w:spacing w:val="-2"/>
        </w:rPr>
        <w:t xml:space="preserve"> </w:t>
      </w:r>
      <w:r>
        <w:rPr>
          <w:color w:val="3B3F42"/>
        </w:rPr>
        <w:t>the</w:t>
      </w:r>
      <w:r>
        <w:rPr>
          <w:color w:val="3B3F42"/>
          <w:spacing w:val="-4"/>
        </w:rPr>
        <w:t xml:space="preserve"> </w:t>
      </w:r>
      <w:r>
        <w:rPr>
          <w:color w:val="3B3F42"/>
        </w:rPr>
        <w:t>system</w:t>
      </w:r>
      <w:r>
        <w:rPr>
          <w:color w:val="3B3F42"/>
          <w:spacing w:val="-2"/>
        </w:rPr>
        <w:t xml:space="preserve"> </w:t>
      </w:r>
      <w:r>
        <w:rPr>
          <w:color w:val="3B3F42"/>
        </w:rPr>
        <w:t>will</w:t>
      </w:r>
      <w:r>
        <w:rPr>
          <w:color w:val="3B3F42"/>
          <w:spacing w:val="-58"/>
        </w:rPr>
        <w:t xml:space="preserve"> </w:t>
      </w:r>
      <w:r>
        <w:rPr>
          <w:color w:val="3B3F42"/>
        </w:rPr>
        <w:t>reject</w:t>
      </w:r>
      <w:r>
        <w:rPr>
          <w:color w:val="3B3F42"/>
          <w:spacing w:val="-2"/>
        </w:rPr>
        <w:t xml:space="preserve"> </w:t>
      </w:r>
      <w:r>
        <w:rPr>
          <w:color w:val="3B3F42"/>
        </w:rPr>
        <w:t>the</w:t>
      </w:r>
      <w:r>
        <w:rPr>
          <w:color w:val="3B3F42"/>
          <w:spacing w:val="-1"/>
        </w:rPr>
        <w:t xml:space="preserve"> </w:t>
      </w:r>
      <w:r>
        <w:rPr>
          <w:color w:val="3B3F42"/>
        </w:rPr>
        <w:t>input</w:t>
      </w:r>
      <w:r>
        <w:rPr>
          <w:color w:val="3B3F42"/>
          <w:spacing w:val="-1"/>
        </w:rPr>
        <w:t xml:space="preserve"> </w:t>
      </w:r>
      <w:r>
        <w:rPr>
          <w:color w:val="3B3F42"/>
        </w:rPr>
        <w:t>from</w:t>
      </w:r>
      <w:r>
        <w:rPr>
          <w:color w:val="3B3F42"/>
          <w:spacing w:val="-1"/>
        </w:rPr>
        <w:t xml:space="preserve"> </w:t>
      </w:r>
      <w:r>
        <w:rPr>
          <w:color w:val="3B3F42"/>
        </w:rPr>
        <w:t>the</w:t>
      </w:r>
      <w:r>
        <w:rPr>
          <w:color w:val="3B3F42"/>
          <w:spacing w:val="2"/>
        </w:rPr>
        <w:t xml:space="preserve"> </w:t>
      </w:r>
      <w:r>
        <w:rPr>
          <w:color w:val="3B3F42"/>
        </w:rPr>
        <w:t>user.</w:t>
      </w:r>
    </w:p>
    <w:p>
      <w:pPr>
        <w:pStyle w:val="6"/>
        <w:spacing w:before="139" w:line="360" w:lineRule="auto"/>
        <w:ind w:left="2600" w:right="864" w:firstLine="720"/>
        <w:jc w:val="both"/>
        <w:rPr>
          <w:color w:val="3B3F42"/>
        </w:rPr>
      </w:pPr>
    </w:p>
    <w:p>
      <w:pPr>
        <w:pStyle w:val="13"/>
        <w:numPr>
          <w:ilvl w:val="2"/>
          <w:numId w:val="5"/>
        </w:numPr>
        <w:tabs>
          <w:tab w:val="left" w:pos="2479"/>
        </w:tabs>
        <w:spacing w:before="0" w:after="0" w:line="275" w:lineRule="exact"/>
        <w:ind w:left="2478" w:right="0" w:hanging="599"/>
        <w:jc w:val="both"/>
        <w:rPr>
          <w:b/>
          <w:bCs/>
          <w:sz w:val="24"/>
        </w:rPr>
      </w:pPr>
      <w:r>
        <w:rPr>
          <w:b/>
          <w:bCs/>
          <w:sz w:val="24"/>
        </w:rPr>
        <w:t>Software</w:t>
      </w:r>
      <w:r>
        <w:rPr>
          <w:b/>
          <w:bCs/>
          <w:spacing w:val="-5"/>
          <w:sz w:val="24"/>
        </w:rPr>
        <w:t xml:space="preserve"> </w:t>
      </w:r>
      <w:r>
        <w:rPr>
          <w:b/>
          <w:bCs/>
          <w:sz w:val="24"/>
        </w:rPr>
        <w:t>and</w:t>
      </w:r>
      <w:r>
        <w:rPr>
          <w:b/>
          <w:bCs/>
          <w:spacing w:val="-1"/>
          <w:sz w:val="24"/>
        </w:rPr>
        <w:t xml:space="preserve"> </w:t>
      </w:r>
      <w:r>
        <w:rPr>
          <w:b/>
          <w:bCs/>
          <w:sz w:val="24"/>
        </w:rPr>
        <w:t>Hardware</w:t>
      </w:r>
      <w:r>
        <w:rPr>
          <w:b/>
          <w:bCs/>
          <w:spacing w:val="-4"/>
          <w:sz w:val="24"/>
        </w:rPr>
        <w:t xml:space="preserve"> </w:t>
      </w:r>
      <w:r>
        <w:rPr>
          <w:b/>
          <w:bCs/>
          <w:sz w:val="24"/>
        </w:rPr>
        <w:t>Requirements</w:t>
      </w:r>
    </w:p>
    <w:p>
      <w:pPr>
        <w:pStyle w:val="13"/>
        <w:numPr>
          <w:ilvl w:val="3"/>
          <w:numId w:val="5"/>
        </w:numPr>
        <w:tabs>
          <w:tab w:val="left" w:pos="3320"/>
        </w:tabs>
        <w:spacing w:before="139" w:after="0" w:line="360" w:lineRule="auto"/>
        <w:ind w:left="3320" w:right="984" w:hanging="719"/>
        <w:jc w:val="left"/>
        <w:rPr>
          <w:sz w:val="24"/>
        </w:rPr>
      </w:pPr>
      <w:r>
        <w:rPr>
          <w:b/>
          <w:bCs/>
          <w:sz w:val="24"/>
        </w:rPr>
        <w:t>Software</w:t>
      </w:r>
      <w:r>
        <w:rPr>
          <w:b/>
          <w:bCs/>
          <w:spacing w:val="-4"/>
          <w:sz w:val="24"/>
        </w:rPr>
        <w:t xml:space="preserve"> </w:t>
      </w:r>
      <w:r>
        <w:rPr>
          <w:b/>
          <w:bCs/>
          <w:sz w:val="24"/>
        </w:rPr>
        <w:t>and</w:t>
      </w:r>
      <w:r>
        <w:rPr>
          <w:b/>
          <w:bCs/>
          <w:spacing w:val="-1"/>
          <w:sz w:val="24"/>
        </w:rPr>
        <w:t xml:space="preserve"> </w:t>
      </w:r>
      <w:r>
        <w:rPr>
          <w:b/>
          <w:bCs/>
          <w:sz w:val="24"/>
        </w:rPr>
        <w:t>Hardware</w:t>
      </w:r>
      <w:r>
        <w:rPr>
          <w:b/>
          <w:bCs/>
          <w:spacing w:val="-3"/>
          <w:sz w:val="24"/>
        </w:rPr>
        <w:t xml:space="preserve"> </w:t>
      </w:r>
      <w:r>
        <w:rPr>
          <w:b/>
          <w:bCs/>
          <w:sz w:val="24"/>
        </w:rPr>
        <w:t>Requirements</w:t>
      </w:r>
      <w:r>
        <w:rPr>
          <w:rFonts w:hint="default"/>
          <w:b/>
          <w:bCs/>
          <w:sz w:val="24"/>
          <w:lang w:val="en-IN"/>
        </w:rPr>
        <w:t xml:space="preserve"> for training the model</w:t>
      </w:r>
    </w:p>
    <w:p>
      <w:pPr>
        <w:pStyle w:val="13"/>
        <w:numPr>
          <w:ilvl w:val="0"/>
          <w:numId w:val="0"/>
        </w:numPr>
        <w:tabs>
          <w:tab w:val="left" w:pos="3320"/>
        </w:tabs>
        <w:spacing w:before="139" w:after="0" w:line="360" w:lineRule="auto"/>
        <w:ind w:left="2601" w:leftChars="0" w:right="984" w:rightChars="0"/>
        <w:jc w:val="both"/>
        <w:rPr>
          <w:rFonts w:hint="default"/>
          <w:sz w:val="24"/>
        </w:rPr>
      </w:pPr>
      <w:r>
        <w:rPr>
          <w:rFonts w:hint="default"/>
          <w:b/>
          <w:bCs/>
          <w:spacing w:val="-57"/>
          <w:sz w:val="24"/>
          <w:lang w:val="en-IN"/>
        </w:rPr>
        <w:tab/>
      </w:r>
      <w:r>
        <w:rPr>
          <w:rFonts w:hint="default"/>
          <w:b/>
          <w:bCs/>
          <w:spacing w:val="-57"/>
          <w:sz w:val="24"/>
          <w:lang w:val="en-IN"/>
        </w:rPr>
        <w:tab/>
      </w:r>
      <w:r>
        <w:rPr>
          <w:sz w:val="24"/>
        </w:rPr>
        <w:t xml:space="preserve">The Dataset used is highly demanding in terms of </w:t>
      </w:r>
      <w:r>
        <w:rPr>
          <w:rFonts w:hint="default"/>
          <w:sz w:val="24"/>
          <w:lang w:val="en-IN"/>
        </w:rPr>
        <w:tab/>
      </w:r>
      <w:r>
        <w:rPr>
          <w:rFonts w:hint="default"/>
          <w:sz w:val="24"/>
          <w:lang w:val="en-IN"/>
        </w:rPr>
        <w:tab/>
      </w:r>
      <w:r>
        <w:rPr>
          <w:sz w:val="24"/>
        </w:rPr>
        <w:t>system</w:t>
      </w:r>
      <w:r>
        <w:rPr>
          <w:spacing w:val="1"/>
          <w:sz w:val="24"/>
        </w:rPr>
        <w:t xml:space="preserve"> </w:t>
      </w:r>
      <w:r>
        <w:rPr>
          <w:sz w:val="24"/>
        </w:rPr>
        <w:t xml:space="preserve">requirements. </w:t>
      </w:r>
      <w:r>
        <w:rPr>
          <w:rFonts w:hint="default"/>
          <w:sz w:val="24"/>
        </w:rPr>
        <w:t xml:space="preserve">Dataset: We are using the </w:t>
      </w:r>
      <w:r>
        <w:rPr>
          <w:rFonts w:hint="default"/>
          <w:sz w:val="24"/>
          <w:lang w:val="en-IN"/>
        </w:rPr>
        <w:t>.j</w:t>
      </w:r>
      <w:r>
        <w:rPr>
          <w:rFonts w:hint="default"/>
          <w:sz w:val="24"/>
        </w:rPr>
        <w:t xml:space="preserve">son file </w:t>
      </w:r>
      <w:r>
        <w:rPr>
          <w:rFonts w:hint="default"/>
          <w:sz w:val="24"/>
          <w:lang w:val="en-IN"/>
        </w:rPr>
        <w:tab/>
      </w:r>
      <w:r>
        <w:rPr>
          <w:rFonts w:hint="default"/>
          <w:sz w:val="24"/>
        </w:rPr>
        <w:t>(with images) to train our CNN model for facial</w:t>
      </w:r>
      <w:r>
        <w:rPr>
          <w:rFonts w:hint="default"/>
          <w:sz w:val="24"/>
          <w:lang w:val="en-IN"/>
        </w:rPr>
        <w:t xml:space="preserve"> </w:t>
      </w:r>
      <w:r>
        <w:rPr>
          <w:rFonts w:hint="default"/>
          <w:sz w:val="24"/>
          <w:lang w:val="en-IN"/>
        </w:rPr>
        <w:tab/>
      </w:r>
      <w:r>
        <w:rPr>
          <w:rFonts w:hint="default"/>
          <w:sz w:val="24"/>
        </w:rPr>
        <w:t>recognition</w:t>
      </w:r>
      <w:r>
        <w:rPr>
          <w:rFonts w:hint="default"/>
          <w:sz w:val="24"/>
          <w:lang w:val="en-IN"/>
        </w:rPr>
        <w:t xml:space="preserve"> and for campus tour modules</w:t>
      </w:r>
      <w:r>
        <w:rPr>
          <w:rFonts w:hint="default"/>
          <w:sz w:val="24"/>
        </w:rPr>
        <w:t>.</w:t>
      </w:r>
      <w:r>
        <w:rPr>
          <w:rFonts w:hint="default"/>
          <w:sz w:val="24"/>
          <w:lang w:val="en-IN"/>
        </w:rPr>
        <w:t xml:space="preserve"> The </w:t>
      </w:r>
      <w:r>
        <w:rPr>
          <w:rFonts w:hint="default"/>
          <w:sz w:val="24"/>
        </w:rPr>
        <w:t xml:space="preserve">CNN has </w:t>
      </w:r>
      <w:r>
        <w:rPr>
          <w:rFonts w:hint="default"/>
          <w:sz w:val="24"/>
          <w:lang w:val="en-IN"/>
        </w:rPr>
        <w:tab/>
      </w:r>
      <w:r>
        <w:rPr>
          <w:rFonts w:hint="default"/>
          <w:sz w:val="24"/>
        </w:rPr>
        <w:t>multiple convolution and pooling layers</w:t>
      </w:r>
      <w:r>
        <w:rPr>
          <w:rFonts w:hint="default"/>
          <w:sz w:val="24"/>
          <w:lang w:val="en-IN"/>
        </w:rPr>
        <w:t xml:space="preserve"> </w:t>
      </w:r>
      <w:r>
        <w:rPr>
          <w:rFonts w:hint="default"/>
          <w:sz w:val="24"/>
        </w:rPr>
        <w:t xml:space="preserve">and we are using </w:t>
      </w:r>
      <w:r>
        <w:rPr>
          <w:rFonts w:hint="default"/>
          <w:sz w:val="24"/>
          <w:lang w:val="en-IN"/>
        </w:rPr>
        <w:tab/>
      </w:r>
      <w:r>
        <w:rPr>
          <w:rFonts w:hint="default"/>
          <w:sz w:val="24"/>
        </w:rPr>
        <w:t>RELU as activation function. We are using base64</w:t>
      </w:r>
      <w:r>
        <w:rPr>
          <w:rFonts w:hint="default"/>
          <w:sz w:val="24"/>
          <w:lang w:val="en-IN"/>
        </w:rPr>
        <w:t xml:space="preserve"> format</w:t>
      </w:r>
      <w:r>
        <w:rPr>
          <w:rFonts w:hint="default"/>
          <w:sz w:val="24"/>
        </w:rPr>
        <w:t xml:space="preserve"> </w:t>
      </w:r>
      <w:r>
        <w:rPr>
          <w:rFonts w:hint="default"/>
          <w:sz w:val="24"/>
          <w:lang w:val="en-IN"/>
        </w:rPr>
        <w:tab/>
      </w:r>
      <w:r>
        <w:rPr>
          <w:rFonts w:hint="default"/>
          <w:sz w:val="24"/>
        </w:rPr>
        <w:t>to s</w:t>
      </w:r>
      <w:r>
        <w:rPr>
          <w:rFonts w:hint="default"/>
          <w:sz w:val="24"/>
          <w:lang w:val="en-IN"/>
        </w:rPr>
        <w:t>hare and process</w:t>
      </w:r>
      <w:r>
        <w:rPr>
          <w:rFonts w:hint="default"/>
          <w:sz w:val="24"/>
        </w:rPr>
        <w:t xml:space="preserve"> the text images.</w:t>
      </w:r>
    </w:p>
    <w:p>
      <w:pPr>
        <w:pStyle w:val="13"/>
        <w:numPr>
          <w:ilvl w:val="0"/>
          <w:numId w:val="0"/>
        </w:numPr>
        <w:tabs>
          <w:tab w:val="left" w:pos="3320"/>
        </w:tabs>
        <w:spacing w:before="139" w:after="0" w:line="360" w:lineRule="auto"/>
        <w:ind w:left="2601" w:leftChars="0" w:right="984" w:rightChars="0"/>
        <w:jc w:val="left"/>
        <w:rPr>
          <w:rFonts w:hint="default"/>
          <w:sz w:val="24"/>
        </w:rPr>
      </w:pPr>
    </w:p>
    <w:p>
      <w:pPr>
        <w:pStyle w:val="3"/>
        <w:ind w:left="3320" w:firstLine="0"/>
      </w:pPr>
      <w:r>
        <w:t>Software</w:t>
      </w:r>
      <w:r>
        <w:rPr>
          <w:spacing w:val="-6"/>
        </w:rPr>
        <w:t xml:space="preserve"> </w:t>
      </w:r>
      <w:r>
        <w:t>Requirements</w:t>
      </w:r>
    </w:p>
    <w:p/>
    <w:p>
      <w:pPr>
        <w:pStyle w:val="13"/>
        <w:numPr>
          <w:ilvl w:val="4"/>
          <w:numId w:val="5"/>
        </w:numPr>
        <w:tabs>
          <w:tab w:val="left" w:pos="4039"/>
          <w:tab w:val="left" w:pos="4040"/>
        </w:tabs>
        <w:spacing w:before="137" w:after="0" w:line="240" w:lineRule="auto"/>
        <w:ind w:left="4040" w:right="0" w:hanging="360"/>
        <w:jc w:val="left"/>
        <w:rPr>
          <w:sz w:val="24"/>
        </w:rPr>
      </w:pPr>
      <w:r>
        <w:rPr>
          <w:sz w:val="24"/>
        </w:rPr>
        <w:t>OS:</w:t>
      </w:r>
      <w:r>
        <w:rPr>
          <w:spacing w:val="-2"/>
          <w:sz w:val="24"/>
        </w:rPr>
        <w:t xml:space="preserve"> </w:t>
      </w:r>
      <w:r>
        <w:rPr>
          <w:sz w:val="24"/>
        </w:rPr>
        <w:t>Windows</w:t>
      </w:r>
      <w:r>
        <w:rPr>
          <w:spacing w:val="-2"/>
          <w:sz w:val="24"/>
        </w:rPr>
        <w:t xml:space="preserve"> </w:t>
      </w:r>
      <w:r>
        <w:rPr>
          <w:sz w:val="24"/>
        </w:rPr>
        <w:t>10</w:t>
      </w:r>
    </w:p>
    <w:p>
      <w:pPr>
        <w:pStyle w:val="13"/>
        <w:numPr>
          <w:ilvl w:val="4"/>
          <w:numId w:val="5"/>
        </w:numPr>
        <w:tabs>
          <w:tab w:val="left" w:pos="4039"/>
          <w:tab w:val="left" w:pos="4040"/>
        </w:tabs>
        <w:spacing w:before="127" w:after="0" w:line="240" w:lineRule="auto"/>
        <w:ind w:left="4040" w:right="0" w:hanging="360"/>
        <w:jc w:val="left"/>
        <w:rPr>
          <w:sz w:val="24"/>
        </w:rPr>
      </w:pPr>
      <w:r>
        <w:rPr>
          <w:rFonts w:hint="default"/>
          <w:sz w:val="24"/>
        </w:rPr>
        <w:t>Visual Studio: 1.74</w:t>
      </w:r>
    </w:p>
    <w:p>
      <w:pPr>
        <w:pStyle w:val="13"/>
        <w:numPr>
          <w:ilvl w:val="4"/>
          <w:numId w:val="5"/>
        </w:numPr>
        <w:tabs>
          <w:tab w:val="left" w:pos="4039"/>
          <w:tab w:val="left" w:pos="4040"/>
        </w:tabs>
        <w:spacing w:before="125" w:after="0" w:line="240" w:lineRule="auto"/>
        <w:ind w:left="4040" w:right="0" w:hanging="360"/>
        <w:jc w:val="left"/>
        <w:rPr>
          <w:sz w:val="24"/>
        </w:rPr>
      </w:pPr>
      <w:r>
        <w:rPr>
          <w:sz w:val="24"/>
        </w:rPr>
        <w:t>Python:</w:t>
      </w:r>
      <w:r>
        <w:rPr>
          <w:spacing w:val="-1"/>
          <w:sz w:val="24"/>
        </w:rPr>
        <w:t xml:space="preserve"> </w:t>
      </w:r>
      <w:r>
        <w:rPr>
          <w:sz w:val="24"/>
        </w:rPr>
        <w:t>Python</w:t>
      </w:r>
      <w:r>
        <w:rPr>
          <w:spacing w:val="-1"/>
          <w:sz w:val="24"/>
        </w:rPr>
        <w:t xml:space="preserve"> </w:t>
      </w:r>
      <w:r>
        <w:rPr>
          <w:sz w:val="24"/>
        </w:rPr>
        <w:t>3.10</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rPr>
        <w:t>Compiler: Node v16.17.0</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Mobile platform: Android and IOS</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Android version: Android 5.0 and above</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Mobile app - Expo: 2.26.6</w:t>
      </w: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numPr>
          <w:ilvl w:val="4"/>
          <w:numId w:val="5"/>
        </w:numPr>
        <w:tabs>
          <w:tab w:val="left" w:pos="4039"/>
          <w:tab w:val="left" w:pos="4040"/>
        </w:tabs>
        <w:spacing w:before="127" w:after="0" w:line="240" w:lineRule="auto"/>
        <w:ind w:left="4040" w:right="0" w:hanging="360"/>
        <w:jc w:val="left"/>
        <w:rPr>
          <w:rFonts w:hint="default" w:ascii="Times New Roman" w:hAnsi="Times New Roman" w:cs="Times New Roman"/>
          <w:i w:val="0"/>
          <w:iCs w:val="0"/>
          <w:color w:val="000000"/>
          <w:sz w:val="22"/>
          <w:szCs w:val="22"/>
          <w:u w:val="none"/>
        </w:rPr>
      </w:pPr>
      <w:r>
        <w:rPr>
          <w:sz w:val="24"/>
        </w:rPr>
        <w:t>Dependencies:</w:t>
      </w:r>
    </w:p>
    <w:tbl>
      <w:tblPr>
        <w:tblStyle w:val="5"/>
        <w:tblpPr w:leftFromText="180" w:rightFromText="180" w:vertAnchor="text" w:horzAnchor="page" w:tblpX="6522" w:tblpY="29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“body-parser”: “^1.20.1”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"cors": "^2.8.5”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"express": "^4.18.2"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"@react-navigation/native": "^6.0.14"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"@react-navigation/native-stack": "^6.9.2"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"axios": "^1.2.0"</w:t>
            </w:r>
          </w:p>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 "expo": "~47.0.8"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"expo-camera": "~13.1.0"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"expo-dev-client": "~2.0.1"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"expo-font": "~11.0.1"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"expo-speech": "~11.0.0"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"expo-status-bar": "~1.4.2"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 "18.1.0"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 "0.70.5"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"react-native-gesture-handler": "~2.8.0"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"react-native-reanimated": "~2.12.0"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"react-native-safe-area-context": "4.4.1"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"react-native-screens": "~3.18.0"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  "react-native-volume-manager": "^1.2.1"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"react-native-web": "~0.18.9"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"react-dom": "18.1.0"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"@expo/webpack-config": "^0.17.2"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2"/>
                <w:szCs w:val="22"/>
                <w:u w:val="none"/>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b/>
                <w:bCs/>
                <w:i w:val="0"/>
                <w:iCs w:val="0"/>
                <w:color w:val="000000"/>
                <w:sz w:val="22"/>
                <w:szCs w:val="22"/>
                <w:u w:val="none"/>
                <w:vertAlign w:val="baseline"/>
              </w:rPr>
              <w:t>Table no. 1.1</w:t>
            </w:r>
          </w:p>
        </w:tc>
      </w:tr>
    </w:tbl>
    <w:p>
      <w:pPr>
        <w:spacing w:after="0"/>
        <w:rPr>
          <w:sz w:val="24"/>
        </w:rPr>
        <w:sectPr>
          <w:pgSz w:w="12240" w:h="15840"/>
          <w:pgMar w:top="1220" w:right="580" w:bottom="1100" w:left="1720" w:header="727" w:footer="906" w:gutter="0"/>
          <w:pgNumType w:fmt="decimal"/>
          <w:cols w:space="720" w:num="1"/>
        </w:sectPr>
      </w:pPr>
      <w:r>
        <mc:AlternateContent>
          <mc:Choice Requires="wpg">
            <w:drawing>
              <wp:anchor distT="0" distB="0" distL="114300" distR="114300" simplePos="0" relativeHeight="251703296" behindDoc="1" locked="0" layoutInCell="1" allowOverlap="1">
                <wp:simplePos x="0" y="0"/>
                <wp:positionH relativeFrom="page">
                  <wp:posOffset>1347470</wp:posOffset>
                </wp:positionH>
                <wp:positionV relativeFrom="page">
                  <wp:posOffset>736600</wp:posOffset>
                </wp:positionV>
                <wp:extent cx="5617845" cy="121920"/>
                <wp:effectExtent l="0" t="0" r="8255" b="5080"/>
                <wp:wrapNone/>
                <wp:docPr id="23" name="Group 23"/>
                <wp:cNvGraphicFramePr/>
                <a:graphic xmlns:a="http://schemas.openxmlformats.org/drawingml/2006/main">
                  <a:graphicData uri="http://schemas.microsoft.com/office/word/2010/wordprocessingGroup">
                    <wpg:wgp>
                      <wpg:cNvGrpSpPr/>
                      <wpg:grpSpPr>
                        <a:xfrm>
                          <a:off x="0" y="0"/>
                          <a:ext cx="5617845" cy="121920"/>
                          <a:chOff x="2102" y="1310"/>
                          <a:chExt cx="8847" cy="192"/>
                        </a:xfrm>
                      </wpg:grpSpPr>
                      <pic:pic xmlns:pic="http://schemas.openxmlformats.org/drawingml/2006/picture">
                        <pic:nvPicPr>
                          <pic:cNvPr id="19" name="Picture 114"/>
                          <pic:cNvPicPr>
                            <a:picLocks noChangeAspect="1"/>
                          </pic:cNvPicPr>
                        </pic:nvPicPr>
                        <pic:blipFill>
                          <a:blip r:embed="rId36"/>
                          <a:stretch>
                            <a:fillRect/>
                          </a:stretch>
                        </pic:blipFill>
                        <pic:spPr>
                          <a:xfrm>
                            <a:off x="2102" y="1310"/>
                            <a:ext cx="8847" cy="192"/>
                          </a:xfrm>
                          <a:prstGeom prst="rect">
                            <a:avLst/>
                          </a:prstGeom>
                          <a:noFill/>
                          <a:ln>
                            <a:noFill/>
                          </a:ln>
                        </pic:spPr>
                      </pic:pic>
                      <wps:wsp>
                        <wps:cNvPr id="21" name="Straight Connector 21"/>
                        <wps:cNvCnPr/>
                        <wps:spPr>
                          <a:xfrm flipV="1">
                            <a:off x="2148" y="1368"/>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6.1pt;margin-top:58pt;height:9.6pt;width:442.35pt;mso-position-horizontal-relative:page;mso-position-vertical-relative:page;z-index:-251613184;mso-width-relative:page;mso-height-relative:page;" coordorigin="2102,1310" coordsize="8847,192" o:gfxdata="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">
                <o:lock v:ext="edit" aspectratio="f"/>
                <v:shape id="Picture 114" o:spid="_x0000_s1026" o:spt="75" type="#_x0000_t75" style="position:absolute;left:2102;top:1310;height:192;width:8847;" filled="f" o:preferrelative="t" stroked="f" coordsize="21600,21600" o:gfxdata="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Iab/7sAAADb&#10;AAAADwAAAAAAAAABACAAAAAiAAAAZHJzL2Rvd25yZXYueG1sUEsBAhQAFAAAAAgAh07iQDMvBZ47&#10;AAAAOQAAABAAAAAAAAAAAQAgAAAACgEAAGRycy9zaGFwZXhtbC54bWxQSwUGAAAAAAYABgBbAQAA&#10;tAMAAAAA&#10;">
                  <v:fill on="f" focussize="0,0"/>
                  <v:stroke on="f"/>
                  <v:imagedata r:id="rId36" o:title=""/>
                  <o:lock v:ext="edit" aspectratio="t"/>
                </v:shape>
                <v:line id="_x0000_s1026" o:spid="_x0000_s1026" o:spt="20" style="position:absolute;left:2148;top:1368;flip:y;height:24;width:8748;" filled="f" stroked="t" coordsize="21600,21600" o:gfxdata="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K2DbsAAADb&#10;AAAADwAAAAAAAAABACAAAAAiAAAAZHJzL2Rvd25yZXYueG1sUEsBAhQAFAAAAAgAh07iQDMvBZ47&#10;AAAAOQAAABAAAAAAAAAAAQAgAAAACgEAAGRycy9zaGFwZXhtbC54bWxQSwUGAAAAAAYABgBbAQAA&#10;tAMAAAAA&#10;">
                  <v:fill on="f" focussize="0,0"/>
                  <v:stroke weight="2.04pt" color="#622423" joinstyle="round"/>
                  <v:imagedata o:title=""/>
                  <o:lock v:ext="edit" aspectratio="f"/>
                </v:line>
              </v:group>
            </w:pict>
          </mc:Fallback>
        </mc:AlternateContent>
      </w:r>
    </w:p>
    <w:p>
      <w:pPr>
        <w:spacing w:before="137"/>
        <w:ind w:left="3320" w:right="0" w:firstLine="0"/>
        <w:jc w:val="left"/>
        <w:rPr>
          <w:sz w:val="24"/>
        </w:rPr>
      </w:pPr>
      <w:r>
        <w:rPr>
          <w:sz w:val="24"/>
        </w:rPr>
        <w:t>Here are</w:t>
      </w:r>
      <w:r>
        <w:rPr>
          <w:spacing w:val="-3"/>
          <w:sz w:val="24"/>
        </w:rPr>
        <w:t xml:space="preserve"> </w:t>
      </w:r>
      <w:r>
        <w:rPr>
          <w:sz w:val="24"/>
        </w:rPr>
        <w:t>the</w:t>
      </w:r>
      <w:r>
        <w:rPr>
          <w:spacing w:val="-2"/>
          <w:sz w:val="24"/>
        </w:rPr>
        <w:t xml:space="preserve"> </w:t>
      </w:r>
      <w:r>
        <w:rPr>
          <w:b/>
          <w:sz w:val="24"/>
        </w:rPr>
        <w:t>Minimum</w:t>
      </w:r>
      <w:r>
        <w:rPr>
          <w:b/>
          <w:spacing w:val="-1"/>
          <w:sz w:val="24"/>
        </w:rPr>
        <w:t xml:space="preserve"> </w:t>
      </w:r>
      <w:r>
        <w:rPr>
          <w:b/>
          <w:sz w:val="24"/>
        </w:rPr>
        <w:t>System</w:t>
      </w:r>
      <w:r>
        <w:rPr>
          <w:b/>
          <w:spacing w:val="-2"/>
          <w:sz w:val="24"/>
        </w:rPr>
        <w:t xml:space="preserve"> </w:t>
      </w:r>
      <w:r>
        <w:rPr>
          <w:b/>
          <w:sz w:val="24"/>
        </w:rPr>
        <w:t>Requirements</w:t>
      </w:r>
      <w:r>
        <w:rPr>
          <w:sz w:val="24"/>
        </w:rPr>
        <w:t>:</w:t>
      </w:r>
    </w:p>
    <w:p>
      <w:pPr>
        <w:pStyle w:val="13"/>
        <w:numPr>
          <w:ilvl w:val="0"/>
          <w:numId w:val="6"/>
        </w:numPr>
        <w:tabs>
          <w:tab w:val="left" w:pos="3479"/>
        </w:tabs>
        <w:spacing w:before="139" w:after="0" w:line="240" w:lineRule="auto"/>
        <w:ind w:left="3478" w:right="0" w:hanging="205"/>
        <w:jc w:val="left"/>
        <w:rPr>
          <w:sz w:val="24"/>
        </w:rPr>
      </w:pPr>
      <w:r>
        <w:rPr>
          <w:sz w:val="24"/>
        </w:rPr>
        <w:t>CPU:</w:t>
      </w:r>
      <w:r>
        <w:rPr>
          <w:spacing w:val="-2"/>
          <w:sz w:val="24"/>
        </w:rPr>
        <w:t xml:space="preserve"> </w:t>
      </w:r>
      <w:r>
        <w:rPr>
          <w:rFonts w:hint="default" w:ascii="Times New Roman" w:hAnsi="Times New Roman" w:eastAsia="SimSun" w:cs="Times New Roman"/>
          <w:i w:val="0"/>
          <w:iCs w:val="0"/>
          <w:color w:val="000000"/>
          <w:sz w:val="24"/>
          <w:szCs w:val="24"/>
          <w:u w:val="none"/>
          <w:vertAlign w:val="baseline"/>
        </w:rPr>
        <w:t>Intel Core i5 8th Gen</w:t>
      </w:r>
    </w:p>
    <w:p>
      <w:pPr>
        <w:pStyle w:val="13"/>
        <w:numPr>
          <w:ilvl w:val="0"/>
          <w:numId w:val="6"/>
        </w:numPr>
        <w:tabs>
          <w:tab w:val="left" w:pos="3479"/>
        </w:tabs>
        <w:spacing w:before="137" w:after="0" w:line="240" w:lineRule="auto"/>
        <w:ind w:left="3478" w:right="0" w:hanging="205"/>
        <w:jc w:val="left"/>
        <w:rPr>
          <w:sz w:val="24"/>
        </w:rPr>
      </w:pPr>
      <w:r>
        <w:rPr>
          <w:sz w:val="24"/>
        </w:rPr>
        <w:t>CPU</w:t>
      </w:r>
      <w:r>
        <w:rPr>
          <w:spacing w:val="-3"/>
          <w:sz w:val="24"/>
        </w:rPr>
        <w:t xml:space="preserve"> </w:t>
      </w:r>
      <w:r>
        <w:rPr>
          <w:sz w:val="24"/>
        </w:rPr>
        <w:t>SPEED:</w:t>
      </w:r>
      <w:r>
        <w:rPr>
          <w:spacing w:val="-1"/>
          <w:sz w:val="24"/>
        </w:rPr>
        <w:t xml:space="preserve"> </w:t>
      </w:r>
      <w:r>
        <w:rPr>
          <w:sz w:val="24"/>
        </w:rPr>
        <w:t>2.5GHz</w:t>
      </w:r>
      <w:r>
        <w:rPr>
          <w:spacing w:val="-4"/>
          <w:sz w:val="24"/>
        </w:rPr>
        <w:t xml:space="preserve"> </w:t>
      </w:r>
      <w:r>
        <w:rPr>
          <w:sz w:val="24"/>
        </w:rPr>
        <w:t>(or</w:t>
      </w:r>
      <w:r>
        <w:rPr>
          <w:spacing w:val="-1"/>
          <w:sz w:val="24"/>
        </w:rPr>
        <w:t xml:space="preserve"> </w:t>
      </w:r>
      <w:r>
        <w:rPr>
          <w:sz w:val="24"/>
        </w:rPr>
        <w:t>Above)</w:t>
      </w:r>
    </w:p>
    <w:p>
      <w:pPr>
        <w:pStyle w:val="13"/>
        <w:numPr>
          <w:ilvl w:val="0"/>
          <w:numId w:val="6"/>
        </w:numPr>
        <w:tabs>
          <w:tab w:val="left" w:pos="3479"/>
        </w:tabs>
        <w:spacing w:before="139" w:after="0" w:line="240" w:lineRule="auto"/>
        <w:ind w:left="3478" w:right="0" w:hanging="205"/>
        <w:jc w:val="left"/>
        <w:rPr>
          <w:sz w:val="24"/>
        </w:rPr>
      </w:pPr>
      <w:r>
        <w:rPr>
          <w:sz w:val="24"/>
        </w:rPr>
        <w:t>RAM:</w:t>
      </w:r>
      <w:r>
        <w:rPr>
          <w:spacing w:val="-2"/>
          <w:sz w:val="24"/>
        </w:rPr>
        <w:t xml:space="preserve"> </w:t>
      </w:r>
      <w:r>
        <w:rPr>
          <w:sz w:val="24"/>
        </w:rPr>
        <w:t>8</w:t>
      </w:r>
      <w:r>
        <w:rPr>
          <w:spacing w:val="-1"/>
          <w:sz w:val="24"/>
        </w:rPr>
        <w:t xml:space="preserve"> </w:t>
      </w:r>
      <w:r>
        <w:rPr>
          <w:sz w:val="24"/>
        </w:rPr>
        <w:t>GB</w:t>
      </w:r>
    </w:p>
    <w:p>
      <w:pPr>
        <w:pStyle w:val="13"/>
        <w:numPr>
          <w:ilvl w:val="0"/>
          <w:numId w:val="6"/>
        </w:numPr>
        <w:tabs>
          <w:tab w:val="left" w:pos="3479"/>
        </w:tabs>
        <w:spacing w:before="137" w:after="0" w:line="240" w:lineRule="auto"/>
        <w:ind w:left="3478" w:right="0" w:hanging="205"/>
        <w:jc w:val="left"/>
        <w:rPr>
          <w:sz w:val="24"/>
        </w:rPr>
      </w:pPr>
      <w:r>
        <w:rPr>
          <w:sz w:val="24"/>
        </w:rPr>
        <w:t>OS: Any</w:t>
      </w:r>
    </w:p>
    <w:p>
      <w:pPr>
        <w:pStyle w:val="13"/>
        <w:numPr>
          <w:ilvl w:val="0"/>
          <w:numId w:val="6"/>
        </w:numPr>
        <w:tabs>
          <w:tab w:val="left" w:pos="3479"/>
        </w:tabs>
        <w:spacing w:before="137" w:after="0" w:line="240" w:lineRule="auto"/>
        <w:ind w:left="3478" w:right="0" w:hanging="205"/>
        <w:jc w:val="left"/>
        <w:rPr>
          <w:sz w:val="24"/>
        </w:rPr>
      </w:pPr>
      <w:r>
        <w:rPr>
          <w:rFonts w:hint="default"/>
          <w:sz w:val="24"/>
          <w:lang w:val="en-IN"/>
        </w:rPr>
        <w:t>Hard Disk: 500 GB</w:t>
      </w:r>
    </w:p>
    <w:p>
      <w:pPr>
        <w:pStyle w:val="6"/>
        <w:spacing w:before="5"/>
        <w:rPr>
          <w:sz w:val="21"/>
        </w:rPr>
      </w:pPr>
      <w:r>
        <w:pict>
          <v:shape id="_x0000_s1069" o:spid="_x0000_s1069" style="position:absolute;left:0pt;margin-left:249.7pt;margin-top:14.7pt;height:0.1pt;width:289pt;mso-position-horizontal-relative:page;mso-wrap-distance-bottom:0pt;mso-wrap-distance-top:0pt;z-index:-251626496;mso-width-relative:page;mso-height-relative:page;" filled="f" stroked="t" coordorigin="4994,295" coordsize="5780,0" path="m4994,295l10774,295e">
            <v:path arrowok="t"/>
            <v:fill on="f" focussize="0,0"/>
            <v:stroke weight="0.815433070866142pt" color="#000000"/>
            <v:imagedata o:title=""/>
            <o:lock v:ext="edit"/>
            <w10:wrap type="topAndBottom"/>
          </v:shape>
        </w:pict>
      </w:r>
    </w:p>
    <w:p>
      <w:pPr>
        <w:pStyle w:val="6"/>
        <w:spacing w:before="2"/>
        <w:rPr>
          <w:sz w:val="8"/>
        </w:rPr>
      </w:pPr>
    </w:p>
    <w:p>
      <w:pPr>
        <w:pStyle w:val="3"/>
        <w:spacing w:before="89"/>
        <w:ind w:left="3274" w:firstLine="0"/>
        <w:rPr>
          <w:b w:val="0"/>
        </w:rPr>
      </w:pPr>
      <w:r>
        <w:t>Recommended</w:t>
      </w:r>
      <w:r>
        <w:rPr>
          <w:spacing w:val="-2"/>
        </w:rPr>
        <w:t xml:space="preserve"> </w:t>
      </w:r>
      <w:r>
        <w:t>System</w:t>
      </w:r>
      <w:r>
        <w:rPr>
          <w:spacing w:val="-4"/>
        </w:rPr>
        <w:t xml:space="preserve"> </w:t>
      </w:r>
      <w:r>
        <w:t>Requirements</w:t>
      </w:r>
      <w:r>
        <w:rPr>
          <w:b w:val="0"/>
        </w:rPr>
        <w:t>:</w:t>
      </w:r>
    </w:p>
    <w:p>
      <w:pPr>
        <w:pStyle w:val="13"/>
        <w:numPr>
          <w:ilvl w:val="0"/>
          <w:numId w:val="6"/>
        </w:numPr>
        <w:tabs>
          <w:tab w:val="left" w:pos="3479"/>
        </w:tabs>
        <w:spacing w:before="139" w:after="0" w:line="240" w:lineRule="auto"/>
        <w:ind w:left="3478" w:right="0" w:hanging="205"/>
        <w:jc w:val="left"/>
        <w:rPr>
          <w:sz w:val="24"/>
        </w:rPr>
      </w:pPr>
      <w:r>
        <w:rPr>
          <w:sz w:val="24"/>
        </w:rPr>
        <w:t>CPU:</w:t>
      </w:r>
      <w:r>
        <w:rPr>
          <w:spacing w:val="-3"/>
          <w:sz w:val="24"/>
        </w:rPr>
        <w:t xml:space="preserve"> </w:t>
      </w:r>
      <w:r>
        <w:rPr>
          <w:rFonts w:hint="default" w:ascii="Times New Roman" w:hAnsi="Times New Roman" w:eastAsia="SimSun" w:cs="Times New Roman"/>
          <w:i w:val="0"/>
          <w:iCs w:val="0"/>
          <w:color w:val="000000"/>
          <w:sz w:val="24"/>
          <w:szCs w:val="24"/>
          <w:u w:val="none"/>
          <w:vertAlign w:val="baseline"/>
        </w:rPr>
        <w:t>Intel Core i5 8th Gen</w:t>
      </w:r>
      <w:r>
        <w:rPr>
          <w:rFonts w:hint="default" w:ascii="Times New Roman" w:hAnsi="Times New Roman" w:eastAsia="SimSun" w:cs="Times New Roman"/>
          <w:i w:val="0"/>
          <w:iCs w:val="0"/>
          <w:color w:val="000000"/>
          <w:sz w:val="24"/>
          <w:szCs w:val="24"/>
          <w:u w:val="none"/>
          <w:vertAlign w:val="baseline"/>
          <w:lang w:val="en-IN"/>
        </w:rPr>
        <w:t xml:space="preserve"> (or above)</w:t>
      </w:r>
    </w:p>
    <w:p>
      <w:pPr>
        <w:pStyle w:val="13"/>
        <w:numPr>
          <w:ilvl w:val="0"/>
          <w:numId w:val="6"/>
        </w:numPr>
        <w:tabs>
          <w:tab w:val="left" w:pos="3479"/>
        </w:tabs>
        <w:spacing w:before="137" w:after="0" w:line="240" w:lineRule="auto"/>
        <w:ind w:left="3478" w:right="0" w:hanging="205"/>
        <w:jc w:val="left"/>
        <w:rPr>
          <w:sz w:val="24"/>
        </w:rPr>
      </w:pPr>
      <w:r>
        <w:rPr>
          <w:sz w:val="24"/>
        </w:rPr>
        <w:t>CPU</w:t>
      </w:r>
      <w:r>
        <w:rPr>
          <w:spacing w:val="-3"/>
          <w:sz w:val="24"/>
        </w:rPr>
        <w:t xml:space="preserve"> </w:t>
      </w:r>
      <w:r>
        <w:rPr>
          <w:sz w:val="24"/>
        </w:rPr>
        <w:t>SPEED:</w:t>
      </w:r>
      <w:r>
        <w:rPr>
          <w:spacing w:val="-1"/>
          <w:sz w:val="24"/>
        </w:rPr>
        <w:t xml:space="preserve"> </w:t>
      </w:r>
      <w:r>
        <w:rPr>
          <w:sz w:val="24"/>
        </w:rPr>
        <w:t>3.7GHz</w:t>
      </w:r>
      <w:r>
        <w:rPr>
          <w:spacing w:val="-4"/>
          <w:sz w:val="24"/>
        </w:rPr>
        <w:t xml:space="preserve"> </w:t>
      </w:r>
      <w:r>
        <w:rPr>
          <w:sz w:val="24"/>
        </w:rPr>
        <w:t>(or</w:t>
      </w:r>
      <w:r>
        <w:rPr>
          <w:spacing w:val="-1"/>
          <w:sz w:val="24"/>
        </w:rPr>
        <w:t xml:space="preserve"> </w:t>
      </w:r>
      <w:r>
        <w:rPr>
          <w:sz w:val="24"/>
        </w:rPr>
        <w:t>Above)</w:t>
      </w:r>
    </w:p>
    <w:p>
      <w:pPr>
        <w:pStyle w:val="13"/>
        <w:numPr>
          <w:ilvl w:val="0"/>
          <w:numId w:val="6"/>
        </w:numPr>
        <w:tabs>
          <w:tab w:val="left" w:pos="3479"/>
        </w:tabs>
        <w:spacing w:before="140" w:after="0" w:line="240" w:lineRule="auto"/>
        <w:ind w:left="3478" w:right="0" w:hanging="205"/>
        <w:jc w:val="left"/>
        <w:rPr>
          <w:sz w:val="24"/>
        </w:rPr>
      </w:pPr>
      <w:r>
        <w:rPr>
          <w:sz w:val="24"/>
        </w:rPr>
        <w:t>RAM:</w:t>
      </w:r>
      <w:r>
        <w:rPr>
          <w:spacing w:val="-2"/>
          <w:sz w:val="24"/>
        </w:rPr>
        <w:t xml:space="preserve"> </w:t>
      </w:r>
      <w:r>
        <w:rPr>
          <w:sz w:val="24"/>
        </w:rPr>
        <w:t>16</w:t>
      </w:r>
      <w:r>
        <w:rPr>
          <w:spacing w:val="-1"/>
          <w:sz w:val="24"/>
        </w:rPr>
        <w:t xml:space="preserve"> </w:t>
      </w:r>
      <w:r>
        <w:rPr>
          <w:sz w:val="24"/>
        </w:rPr>
        <w:t>GB</w:t>
      </w:r>
    </w:p>
    <w:p>
      <w:pPr>
        <w:pStyle w:val="13"/>
        <w:numPr>
          <w:ilvl w:val="0"/>
          <w:numId w:val="6"/>
        </w:numPr>
        <w:tabs>
          <w:tab w:val="left" w:pos="3479"/>
        </w:tabs>
        <w:spacing w:before="136" w:after="0" w:line="240" w:lineRule="auto"/>
        <w:ind w:left="3478" w:right="0" w:hanging="205"/>
        <w:jc w:val="left"/>
        <w:rPr>
          <w:sz w:val="24"/>
        </w:rPr>
      </w:pPr>
      <w:r>
        <w:rPr>
          <w:sz w:val="24"/>
        </w:rPr>
        <w:t>OS: Any</w:t>
      </w:r>
    </w:p>
    <w:p>
      <w:pPr>
        <w:pStyle w:val="13"/>
        <w:numPr>
          <w:ilvl w:val="0"/>
          <w:numId w:val="6"/>
        </w:numPr>
        <w:tabs>
          <w:tab w:val="left" w:pos="3479"/>
        </w:tabs>
        <w:spacing w:before="137" w:after="0" w:line="240" w:lineRule="auto"/>
        <w:ind w:left="3478" w:right="0" w:hanging="205"/>
        <w:jc w:val="left"/>
        <w:rPr>
          <w:sz w:val="24"/>
        </w:rPr>
      </w:pPr>
      <w:r>
        <w:rPr>
          <w:rFonts w:hint="default"/>
          <w:sz w:val="24"/>
          <w:lang w:val="en-IN"/>
        </w:rPr>
        <w:t>Hard Disk: 1TB</w:t>
      </w:r>
    </w:p>
    <w:p>
      <w:pPr>
        <w:pStyle w:val="13"/>
        <w:numPr>
          <w:ilvl w:val="0"/>
          <w:numId w:val="0"/>
        </w:numPr>
        <w:tabs>
          <w:tab w:val="left" w:pos="3479"/>
        </w:tabs>
        <w:spacing w:before="136" w:after="0" w:line="240" w:lineRule="auto"/>
        <w:ind w:right="0" w:rightChars="0"/>
        <w:jc w:val="left"/>
        <w:rPr>
          <w:sz w:val="24"/>
        </w:rPr>
      </w:pPr>
    </w:p>
    <w:p>
      <w:pPr>
        <w:pStyle w:val="13"/>
        <w:numPr>
          <w:ilvl w:val="0"/>
          <w:numId w:val="0"/>
        </w:numPr>
        <w:tabs>
          <w:tab w:val="left" w:pos="3320"/>
        </w:tabs>
        <w:spacing w:before="139" w:after="0" w:line="240" w:lineRule="auto"/>
        <w:ind w:right="0" w:rightChars="0" w:firstLine="2281" w:firstLineChars="950"/>
        <w:jc w:val="left"/>
        <w:rPr>
          <w:b/>
          <w:bCs/>
          <w:sz w:val="24"/>
        </w:rPr>
      </w:pPr>
      <w:r>
        <w:rPr>
          <w:rFonts w:hint="default"/>
          <w:b/>
          <w:bCs/>
          <w:sz w:val="24"/>
          <w:lang w:val="en-IN"/>
        </w:rPr>
        <w:t xml:space="preserve">2.4.2.2.     </w:t>
      </w:r>
      <w:r>
        <w:rPr>
          <w:b/>
          <w:bCs/>
          <w:sz w:val="24"/>
        </w:rPr>
        <w:t>Software</w:t>
      </w:r>
      <w:r>
        <w:rPr>
          <w:b/>
          <w:bCs/>
          <w:spacing w:val="-4"/>
          <w:sz w:val="24"/>
        </w:rPr>
        <w:t xml:space="preserve"> </w:t>
      </w:r>
      <w:r>
        <w:rPr>
          <w:b/>
          <w:bCs/>
          <w:sz w:val="24"/>
        </w:rPr>
        <w:t>and</w:t>
      </w:r>
      <w:r>
        <w:rPr>
          <w:b/>
          <w:bCs/>
          <w:spacing w:val="-1"/>
          <w:sz w:val="24"/>
        </w:rPr>
        <w:t xml:space="preserve"> </w:t>
      </w:r>
      <w:r>
        <w:rPr>
          <w:b/>
          <w:bCs/>
          <w:sz w:val="24"/>
        </w:rPr>
        <w:t>Hardware</w:t>
      </w:r>
      <w:r>
        <w:rPr>
          <w:b/>
          <w:bCs/>
          <w:spacing w:val="-3"/>
          <w:sz w:val="24"/>
        </w:rPr>
        <w:t xml:space="preserve"> </w:t>
      </w:r>
      <w:r>
        <w:rPr>
          <w:b/>
          <w:bCs/>
          <w:sz w:val="24"/>
        </w:rPr>
        <w:t>Requirements</w:t>
      </w:r>
      <w:r>
        <w:rPr>
          <w:b/>
          <w:bCs/>
          <w:spacing w:val="-4"/>
          <w:sz w:val="24"/>
        </w:rPr>
        <w:t xml:space="preserve"> </w:t>
      </w:r>
      <w:r>
        <w:rPr>
          <w:b/>
          <w:bCs/>
          <w:sz w:val="24"/>
        </w:rPr>
        <w:t>for</w:t>
      </w:r>
      <w:r>
        <w:rPr>
          <w:b/>
          <w:bCs/>
          <w:spacing w:val="-3"/>
          <w:sz w:val="24"/>
        </w:rPr>
        <w:t xml:space="preserve"> </w:t>
      </w:r>
      <w:r>
        <w:rPr>
          <w:b/>
          <w:bCs/>
          <w:sz w:val="24"/>
        </w:rPr>
        <w:t>the</w:t>
      </w:r>
      <w:r>
        <w:rPr>
          <w:b/>
          <w:bCs/>
          <w:spacing w:val="-4"/>
          <w:sz w:val="24"/>
        </w:rPr>
        <w:t xml:space="preserve"> </w:t>
      </w:r>
      <w:r>
        <w:rPr>
          <w:b/>
          <w:bCs/>
          <w:sz w:val="24"/>
        </w:rPr>
        <w:t>trained</w:t>
      </w:r>
      <w:r>
        <w:rPr>
          <w:b/>
          <w:bCs/>
          <w:spacing w:val="-3"/>
          <w:sz w:val="24"/>
        </w:rPr>
        <w:t xml:space="preserve"> </w:t>
      </w:r>
      <w:r>
        <w:rPr>
          <w:b/>
          <w:bCs/>
          <w:sz w:val="24"/>
        </w:rPr>
        <w:t>model</w:t>
      </w:r>
    </w:p>
    <w:p>
      <w:pPr>
        <w:pStyle w:val="13"/>
        <w:numPr>
          <w:ilvl w:val="0"/>
          <w:numId w:val="0"/>
        </w:numPr>
        <w:tabs>
          <w:tab w:val="left" w:pos="3320"/>
        </w:tabs>
        <w:spacing w:before="139" w:after="0" w:line="240" w:lineRule="auto"/>
        <w:ind w:right="0" w:rightChars="0" w:firstLine="2281" w:firstLineChars="950"/>
        <w:jc w:val="left"/>
        <w:rPr>
          <w:b/>
          <w:bCs/>
          <w:sz w:val="24"/>
        </w:rPr>
      </w:pPr>
    </w:p>
    <w:p>
      <w:pPr>
        <w:pStyle w:val="3"/>
        <w:spacing w:before="137"/>
        <w:ind w:left="3320" w:firstLine="0"/>
      </w:pPr>
      <w:r>
        <w:t>Hardware</w:t>
      </w:r>
      <w:r>
        <w:rPr>
          <w:spacing w:val="-4"/>
        </w:rPr>
        <w:t xml:space="preserve"> </w:t>
      </w:r>
      <w:r>
        <w:t>Requirements</w:t>
      </w:r>
    </w:p>
    <w:p>
      <w:pPr>
        <w:spacing w:before="139"/>
        <w:ind w:left="3320" w:right="0" w:firstLine="0"/>
        <w:jc w:val="left"/>
        <w:rPr>
          <w:sz w:val="24"/>
        </w:rPr>
      </w:pPr>
      <w:r>
        <w:rPr>
          <w:sz w:val="24"/>
        </w:rPr>
        <w:t>Here are</w:t>
      </w:r>
      <w:r>
        <w:rPr>
          <w:spacing w:val="-3"/>
          <w:sz w:val="24"/>
        </w:rPr>
        <w:t xml:space="preserve"> </w:t>
      </w:r>
      <w:r>
        <w:rPr>
          <w:sz w:val="24"/>
        </w:rPr>
        <w:t>the</w:t>
      </w:r>
      <w:r>
        <w:rPr>
          <w:spacing w:val="-2"/>
          <w:sz w:val="24"/>
        </w:rPr>
        <w:t xml:space="preserve"> </w:t>
      </w:r>
      <w:r>
        <w:rPr>
          <w:b/>
          <w:sz w:val="24"/>
        </w:rPr>
        <w:t>Minimum</w:t>
      </w:r>
      <w:r>
        <w:rPr>
          <w:b/>
          <w:spacing w:val="-1"/>
          <w:sz w:val="24"/>
        </w:rPr>
        <w:t xml:space="preserve"> </w:t>
      </w:r>
      <w:r>
        <w:rPr>
          <w:b/>
          <w:sz w:val="24"/>
        </w:rPr>
        <w:t>System</w:t>
      </w:r>
      <w:r>
        <w:rPr>
          <w:b/>
          <w:spacing w:val="-2"/>
          <w:sz w:val="24"/>
        </w:rPr>
        <w:t xml:space="preserve"> </w:t>
      </w:r>
      <w:r>
        <w:rPr>
          <w:b/>
          <w:sz w:val="24"/>
        </w:rPr>
        <w:t>Requirements</w:t>
      </w:r>
      <w:r>
        <w:rPr>
          <w:sz w:val="24"/>
        </w:rPr>
        <w:t>:</w:t>
      </w:r>
    </w:p>
    <w:p>
      <w:pPr>
        <w:pStyle w:val="13"/>
        <w:numPr>
          <w:ilvl w:val="0"/>
          <w:numId w:val="7"/>
        </w:numPr>
        <w:tabs>
          <w:tab w:val="left" w:pos="3524"/>
        </w:tabs>
        <w:spacing w:before="137" w:after="0" w:line="240" w:lineRule="auto"/>
        <w:ind w:left="3523" w:right="0" w:hanging="204"/>
        <w:jc w:val="left"/>
        <w:rPr>
          <w:sz w:val="24"/>
        </w:rPr>
      </w:pPr>
      <w:r>
        <w:rPr>
          <w:sz w:val="24"/>
        </w:rPr>
        <w:t>CPU:</w:t>
      </w:r>
      <w:r>
        <w:rPr>
          <w:spacing w:val="-2"/>
          <w:sz w:val="24"/>
        </w:rPr>
        <w:t xml:space="preserve"> </w:t>
      </w:r>
      <w:r>
        <w:rPr>
          <w:sz w:val="24"/>
        </w:rPr>
        <w:t>Dual</w:t>
      </w:r>
      <w:r>
        <w:rPr>
          <w:spacing w:val="-1"/>
          <w:sz w:val="24"/>
        </w:rPr>
        <w:t xml:space="preserve"> </w:t>
      </w:r>
      <w:r>
        <w:rPr>
          <w:sz w:val="24"/>
        </w:rPr>
        <w:t>Core</w:t>
      </w:r>
    </w:p>
    <w:p>
      <w:pPr>
        <w:pStyle w:val="13"/>
        <w:numPr>
          <w:ilvl w:val="0"/>
          <w:numId w:val="7"/>
        </w:numPr>
        <w:tabs>
          <w:tab w:val="left" w:pos="3524"/>
        </w:tabs>
        <w:spacing w:before="140" w:after="0" w:line="240" w:lineRule="auto"/>
        <w:ind w:left="3523" w:right="0" w:hanging="204"/>
        <w:jc w:val="left"/>
        <w:rPr>
          <w:sz w:val="24"/>
        </w:rPr>
      </w:pPr>
      <w:r>
        <w:rPr>
          <w:sz w:val="24"/>
        </w:rPr>
        <w:t>CPU</w:t>
      </w:r>
      <w:r>
        <w:rPr>
          <w:spacing w:val="-3"/>
          <w:sz w:val="24"/>
        </w:rPr>
        <w:t xml:space="preserve"> </w:t>
      </w:r>
      <w:r>
        <w:rPr>
          <w:sz w:val="24"/>
        </w:rPr>
        <w:t>SPEED: 1</w:t>
      </w:r>
      <w:r>
        <w:rPr>
          <w:spacing w:val="-1"/>
          <w:sz w:val="24"/>
        </w:rPr>
        <w:t xml:space="preserve"> </w:t>
      </w:r>
      <w:r>
        <w:rPr>
          <w:sz w:val="24"/>
        </w:rPr>
        <w:t>GHz</w:t>
      </w:r>
    </w:p>
    <w:p>
      <w:pPr>
        <w:pStyle w:val="13"/>
        <w:numPr>
          <w:ilvl w:val="0"/>
          <w:numId w:val="7"/>
        </w:numPr>
        <w:tabs>
          <w:tab w:val="left" w:pos="3524"/>
        </w:tabs>
        <w:spacing w:before="136" w:after="0" w:line="240" w:lineRule="auto"/>
        <w:ind w:left="3523" w:right="0" w:hanging="204"/>
        <w:jc w:val="left"/>
        <w:rPr>
          <w:sz w:val="24"/>
        </w:rPr>
      </w:pPr>
      <w:r>
        <w:rPr>
          <w:sz w:val="24"/>
        </w:rPr>
        <w:t>RAM:</w:t>
      </w:r>
      <w:r>
        <w:rPr>
          <w:spacing w:val="-2"/>
          <w:sz w:val="24"/>
        </w:rPr>
        <w:t xml:space="preserve"> </w:t>
      </w:r>
      <w:r>
        <w:rPr>
          <w:sz w:val="24"/>
        </w:rPr>
        <w:t>2</w:t>
      </w:r>
      <w:r>
        <w:rPr>
          <w:spacing w:val="-1"/>
          <w:sz w:val="24"/>
        </w:rPr>
        <w:t xml:space="preserve"> </w:t>
      </w:r>
      <w:r>
        <w:rPr>
          <w:sz w:val="24"/>
        </w:rPr>
        <w:t>GB</w:t>
      </w:r>
    </w:p>
    <w:p>
      <w:pPr>
        <w:pStyle w:val="13"/>
        <w:numPr>
          <w:ilvl w:val="0"/>
          <w:numId w:val="7"/>
        </w:numPr>
        <w:tabs>
          <w:tab w:val="left" w:pos="3524"/>
        </w:tabs>
        <w:spacing w:before="140" w:after="0" w:line="240" w:lineRule="auto"/>
        <w:ind w:left="3523" w:right="0" w:hanging="204"/>
        <w:jc w:val="left"/>
        <w:rPr>
          <w:sz w:val="24"/>
        </w:rPr>
      </w:pPr>
      <w:r>
        <w:rPr>
          <w:sz w:val="24"/>
        </w:rPr>
        <w:t>OS: Any</w:t>
      </w:r>
    </w:p>
    <w:p>
      <w:pPr>
        <w:pStyle w:val="13"/>
        <w:numPr>
          <w:ilvl w:val="0"/>
          <w:numId w:val="7"/>
        </w:numPr>
        <w:tabs>
          <w:tab w:val="left" w:pos="3524"/>
        </w:tabs>
        <w:spacing w:before="140" w:after="0" w:line="240" w:lineRule="auto"/>
        <w:ind w:left="3523" w:right="0" w:hanging="204"/>
        <w:jc w:val="left"/>
        <w:rPr>
          <w:sz w:val="24"/>
        </w:rPr>
      </w:pPr>
      <w:r>
        <w:rPr>
          <w:sz w:val="24"/>
        </w:rPr>
        <w:t>STORAGE: 8</w:t>
      </w:r>
      <w:r>
        <w:rPr>
          <w:spacing w:val="-2"/>
          <w:sz w:val="24"/>
        </w:rPr>
        <w:t xml:space="preserve"> </w:t>
      </w:r>
      <w:r>
        <w:rPr>
          <w:sz w:val="24"/>
        </w:rPr>
        <w:t>GB</w:t>
      </w:r>
    </w:p>
    <w:p>
      <w:pPr>
        <w:spacing w:after="0" w:line="240" w:lineRule="auto"/>
        <w:jc w:val="left"/>
        <w:rPr>
          <w:sz w:val="24"/>
        </w:rPr>
      </w:pPr>
    </w:p>
    <w:p>
      <w:pPr>
        <w:pStyle w:val="3"/>
        <w:spacing w:before="89"/>
        <w:ind w:left="85" w:right="966" w:firstLine="0"/>
        <w:jc w:val="center"/>
        <w:rPr>
          <w:sz w:val="24"/>
        </w:rPr>
      </w:pPr>
      <w:r>
        <w:t>Software</w:t>
      </w:r>
      <w:r>
        <w:rPr>
          <w:spacing w:val="-6"/>
        </w:rPr>
        <w:t xml:space="preserve"> </w:t>
      </w:r>
      <w:r>
        <w:t>Requirements</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2"/>
          <w:lang w:val="en-IN"/>
        </w:rPr>
        <w:t xml:space="preserve">● </w:t>
      </w:r>
      <w:r>
        <w:rPr>
          <w:rFonts w:hint="default"/>
          <w:sz w:val="24"/>
          <w:lang w:val="en-IN"/>
        </w:rPr>
        <w:t>Operating System - Certified Distribution of WINDOWS</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Visual Studio</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Web Browser - Google Chrome</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Database(Backend) - SQL</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Python 3.6</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Tesseract</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Pytorch</w:t>
      </w:r>
    </w:p>
    <w:p>
      <w:pPr>
        <w:pStyle w:val="13"/>
        <w:numPr>
          <w:ilvl w:val="0"/>
          <w:numId w:val="0"/>
        </w:numPr>
        <w:tabs>
          <w:tab w:val="left" w:pos="4039"/>
          <w:tab w:val="left" w:pos="4040"/>
        </w:tabs>
        <w:spacing w:before="140" w:after="0" w:line="240" w:lineRule="auto"/>
        <w:ind w:left="3680" w:leftChars="0" w:right="0" w:rightChars="0"/>
        <w:jc w:val="left"/>
        <w:rPr>
          <w:sz w:val="24"/>
        </w:rPr>
        <w:sectPr>
          <w:headerReference r:id="rId19" w:type="default"/>
          <w:footerReference r:id="rId20" w:type="default"/>
          <w:pgSz w:w="12240" w:h="15840"/>
          <w:pgMar w:top="1440" w:right="580" w:bottom="1100" w:left="1720" w:header="727" w:footer="906" w:gutter="0"/>
          <w:pgNumType w:fmt="decimal"/>
          <w:cols w:space="720" w:num="1"/>
        </w:sectPr>
      </w:pPr>
    </w:p>
    <w:p>
      <w:pPr>
        <w:pStyle w:val="6"/>
        <w:spacing w:before="7"/>
        <w:rPr>
          <w:rFonts w:hint="default"/>
          <w:sz w:val="22"/>
          <w:lang w:val="en-IN"/>
        </w:rPr>
      </w:pPr>
      <w:r>
        <w:rPr>
          <w:rFonts w:hint="default"/>
          <w:sz w:val="22"/>
          <w:lang w:val="en-IN"/>
        </w:rPr>
        <w:tab/>
      </w:r>
      <w:r>
        <w:rPr>
          <w:rFonts w:hint="default"/>
          <w:sz w:val="22"/>
          <w:lang w:val="en-IN"/>
        </w:rPr>
        <w:tab/>
      </w:r>
      <w:r>
        <w:rPr>
          <w:rFonts w:hint="default"/>
          <w:sz w:val="22"/>
          <w:lang w:val="en-IN"/>
        </w:rPr>
        <w:tab/>
      </w:r>
    </w:p>
    <w:p>
      <w:pPr>
        <w:pStyle w:val="6"/>
        <w:spacing w:before="7"/>
        <w:rPr>
          <w:rFonts w:hint="default"/>
          <w:b/>
          <w:bCs/>
          <w:sz w:val="24"/>
          <w:szCs w:val="28"/>
          <w:lang w:val="en-IN"/>
        </w:rPr>
      </w:pPr>
      <w:r>
        <w:rPr>
          <w:rFonts w:hint="default"/>
          <w:b/>
          <w:bCs/>
          <w:sz w:val="24"/>
          <w:szCs w:val="28"/>
          <w:lang w:val="en-IN"/>
        </w:rPr>
        <w:tab/>
      </w:r>
      <w:r>
        <w:rPr>
          <w:rFonts w:hint="default"/>
          <w:b/>
          <w:bCs/>
          <w:sz w:val="24"/>
          <w:szCs w:val="28"/>
          <w:lang w:val="en-IN"/>
        </w:rPr>
        <w:tab/>
      </w:r>
      <w:r>
        <w:rPr>
          <w:rFonts w:hint="default"/>
          <w:b/>
          <w:bCs/>
          <w:sz w:val="24"/>
          <w:szCs w:val="28"/>
          <w:lang w:val="en-IN"/>
        </w:rPr>
        <w:tab/>
      </w:r>
      <w:r>
        <w:rPr>
          <w:rFonts w:hint="default"/>
          <w:b/>
          <w:bCs/>
          <w:sz w:val="24"/>
          <w:szCs w:val="28"/>
          <w:lang w:val="en-IN"/>
        </w:rPr>
        <w:t xml:space="preserve">      2.4.2.3. Android Requirements</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Mobile platform: Android and IOS</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Android version: Android 5.0 and above</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Mobile app - Expo: 2.26.6</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Project’s .apk file INSTALLED</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RAM : 3 GB (and above)</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CPU processor: Octa-core Max 2.02GHz</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Storage: 10GB(and above)</w:t>
      </w:r>
    </w:p>
    <w:p>
      <w:pPr>
        <w:pStyle w:val="6"/>
        <w:spacing w:before="7"/>
        <w:rPr>
          <w:rFonts w:hint="default"/>
          <w:sz w:val="22"/>
          <w:lang w:val="en-IN"/>
        </w:rPr>
      </w:pPr>
    </w:p>
    <w:p>
      <w:pPr>
        <w:pStyle w:val="6"/>
        <w:spacing w:before="7"/>
        <w:rPr>
          <w:rFonts w:hint="default"/>
          <w:sz w:val="22"/>
          <w:lang w:val="en-IN"/>
        </w:rPr>
      </w:pPr>
    </w:p>
    <w:p>
      <w:pPr>
        <w:pStyle w:val="13"/>
        <w:numPr>
          <w:ilvl w:val="2"/>
          <w:numId w:val="5"/>
        </w:numPr>
        <w:tabs>
          <w:tab w:val="left" w:pos="2479"/>
        </w:tabs>
        <w:spacing w:before="125" w:after="0" w:line="240" w:lineRule="auto"/>
        <w:ind w:left="2478" w:right="0" w:hanging="599"/>
        <w:jc w:val="both"/>
        <w:rPr>
          <w:sz w:val="24"/>
        </w:rPr>
      </w:pPr>
      <w:r>
        <w:rPr>
          <w:b/>
          <w:bCs/>
          <w:sz w:val="24"/>
        </w:rPr>
        <w:t>Constraints</w:t>
      </w:r>
    </w:p>
    <w:p>
      <w:pPr>
        <w:pStyle w:val="13"/>
        <w:numPr>
          <w:numId w:val="0"/>
        </w:numPr>
        <w:tabs>
          <w:tab w:val="left" w:pos="2479"/>
        </w:tabs>
        <w:spacing w:before="125" w:after="0" w:line="240" w:lineRule="auto"/>
        <w:ind w:left="1879" w:leftChars="0" w:right="0" w:rightChars="0"/>
        <w:jc w:val="both"/>
        <w:rPr>
          <w:sz w:val="24"/>
        </w:rPr>
      </w:pPr>
    </w:p>
    <w:p>
      <w:pPr>
        <w:pStyle w:val="6"/>
        <w:spacing w:before="137" w:line="360" w:lineRule="auto"/>
        <w:ind w:left="2600" w:right="862"/>
        <w:jc w:val="both"/>
      </w:pPr>
      <w:r>
        <w:t>Hardware</w:t>
      </w:r>
      <w:r>
        <w:rPr>
          <w:spacing w:val="-9"/>
        </w:rPr>
        <w:t xml:space="preserve"> </w:t>
      </w:r>
      <w:r>
        <w:t>Limitations:</w:t>
      </w:r>
      <w:r>
        <w:rPr>
          <w:spacing w:val="-9"/>
        </w:rPr>
        <w:t xml:space="preserve"> </w:t>
      </w:r>
      <w:r>
        <w:t>Requires</w:t>
      </w:r>
      <w:r>
        <w:rPr>
          <w:spacing w:val="-9"/>
        </w:rPr>
        <w:t xml:space="preserve"> </w:t>
      </w:r>
      <w:r>
        <w:t>high-end</w:t>
      </w:r>
      <w:r>
        <w:rPr>
          <w:spacing w:val="-6"/>
        </w:rPr>
        <w:t xml:space="preserve"> </w:t>
      </w:r>
      <w:r>
        <w:t>computing</w:t>
      </w:r>
      <w:r>
        <w:rPr>
          <w:spacing w:val="-9"/>
        </w:rPr>
        <w:t xml:space="preserve"> </w:t>
      </w:r>
      <w:r>
        <w:t>infrastructure,</w:t>
      </w:r>
      <w:r>
        <w:rPr>
          <w:spacing w:val="-58"/>
        </w:rPr>
        <w:t xml:space="preserve"> </w:t>
      </w:r>
      <w:r>
        <w:t>including both high-configuration CPU &amp; GPU</w:t>
      </w:r>
      <w:r>
        <w:rPr>
          <w:spacing w:val="1"/>
        </w:rPr>
        <w:t xml:space="preserve"> </w:t>
      </w:r>
      <w:r>
        <w:t>with the latest</w:t>
      </w:r>
      <w:r>
        <w:rPr>
          <w:spacing w:val="1"/>
        </w:rPr>
        <w:t xml:space="preserve"> </w:t>
      </w:r>
      <w:r>
        <w:t>updated</w:t>
      </w:r>
      <w:r>
        <w:rPr>
          <w:spacing w:val="-14"/>
        </w:rPr>
        <w:t xml:space="preserve"> </w:t>
      </w:r>
      <w:r>
        <w:t>drivers.</w:t>
      </w:r>
      <w:r>
        <w:rPr>
          <w:spacing w:val="-10"/>
        </w:rPr>
        <w:t xml:space="preserve"> </w:t>
      </w:r>
      <w:r>
        <w:t>Not</w:t>
      </w:r>
      <w:r>
        <w:rPr>
          <w:spacing w:val="-8"/>
        </w:rPr>
        <w:t xml:space="preserve"> </w:t>
      </w:r>
      <w:r>
        <w:t>fulfilling,</w:t>
      </w:r>
      <w:r>
        <w:rPr>
          <w:spacing w:val="-10"/>
        </w:rPr>
        <w:t xml:space="preserve"> </w:t>
      </w:r>
      <w:r>
        <w:t>which</w:t>
      </w:r>
      <w:r>
        <w:rPr>
          <w:spacing w:val="-11"/>
        </w:rPr>
        <w:t xml:space="preserve"> </w:t>
      </w:r>
      <w:r>
        <w:t>will</w:t>
      </w:r>
      <w:r>
        <w:rPr>
          <w:spacing w:val="-10"/>
        </w:rPr>
        <w:t xml:space="preserve"> </w:t>
      </w:r>
      <w:r>
        <w:t>lead</w:t>
      </w:r>
      <w:r>
        <w:rPr>
          <w:spacing w:val="-10"/>
        </w:rPr>
        <w:t xml:space="preserve"> </w:t>
      </w:r>
      <w:r>
        <w:t>to</w:t>
      </w:r>
      <w:r>
        <w:rPr>
          <w:spacing w:val="-9"/>
        </w:rPr>
        <w:t xml:space="preserve"> </w:t>
      </w:r>
      <w:r>
        <w:t>high</w:t>
      </w:r>
      <w:r>
        <w:rPr>
          <w:spacing w:val="-10"/>
        </w:rPr>
        <w:t xml:space="preserve"> </w:t>
      </w:r>
      <w:r>
        <w:t>training</w:t>
      </w:r>
      <w:r>
        <w:rPr>
          <w:spacing w:val="-11"/>
        </w:rPr>
        <w:t xml:space="preserve"> </w:t>
      </w:r>
      <w:r>
        <w:t>time.</w:t>
      </w:r>
      <w:r>
        <w:rPr>
          <w:spacing w:val="-57"/>
        </w:rPr>
        <w:t xml:space="preserve"> </w:t>
      </w:r>
      <w:r>
        <w:t>Language</w:t>
      </w:r>
      <w:r>
        <w:rPr>
          <w:spacing w:val="-8"/>
        </w:rPr>
        <w:t xml:space="preserve"> </w:t>
      </w:r>
      <w:r>
        <w:t>Requirements:</w:t>
      </w:r>
      <w:r>
        <w:rPr>
          <w:spacing w:val="-7"/>
        </w:rPr>
        <w:t xml:space="preserve"> </w:t>
      </w:r>
      <w:r>
        <w:t>Requires</w:t>
      </w:r>
      <w:r>
        <w:rPr>
          <w:spacing w:val="-9"/>
        </w:rPr>
        <w:t xml:space="preserve"> </w:t>
      </w:r>
      <w:r>
        <w:t>support</w:t>
      </w:r>
      <w:r>
        <w:rPr>
          <w:spacing w:val="-9"/>
        </w:rPr>
        <w:t xml:space="preserve"> </w:t>
      </w:r>
      <w:r>
        <w:t>of</w:t>
      </w:r>
      <w:r>
        <w:rPr>
          <w:spacing w:val="-8"/>
        </w:rPr>
        <w:t xml:space="preserve"> </w:t>
      </w:r>
      <w:r>
        <w:t>python</w:t>
      </w:r>
      <w:r>
        <w:rPr>
          <w:spacing w:val="-9"/>
        </w:rPr>
        <w:t xml:space="preserve"> </w:t>
      </w:r>
      <w:r>
        <w:t>and</w:t>
      </w:r>
      <w:r>
        <w:rPr>
          <w:spacing w:val="-10"/>
        </w:rPr>
        <w:t xml:space="preserve"> </w:t>
      </w:r>
      <w:r>
        <w:t>all</w:t>
      </w:r>
      <w:r>
        <w:rPr>
          <w:spacing w:val="-7"/>
        </w:rPr>
        <w:t xml:space="preserve"> </w:t>
      </w:r>
      <w:r>
        <w:t>AI/ML</w:t>
      </w:r>
      <w:r>
        <w:rPr>
          <w:spacing w:val="-57"/>
        </w:rPr>
        <w:t xml:space="preserve"> </w:t>
      </w:r>
      <w:r>
        <w:t>libraries and packages. Not fulfilling, which will lead to the non-</w:t>
      </w:r>
      <w:r>
        <w:rPr>
          <w:spacing w:val="1"/>
        </w:rPr>
        <w:t xml:space="preserve"> </w:t>
      </w:r>
      <w:r>
        <w:t>functioning</w:t>
      </w:r>
      <w:r>
        <w:rPr>
          <w:spacing w:val="-2"/>
        </w:rPr>
        <w:t xml:space="preserve"> </w:t>
      </w:r>
      <w:r>
        <w:t>of</w:t>
      </w:r>
      <w:r>
        <w:rPr>
          <w:spacing w:val="-1"/>
        </w:rPr>
        <w:t xml:space="preserve"> </w:t>
      </w:r>
      <w:r>
        <w:t>the</w:t>
      </w:r>
      <w:r>
        <w:rPr>
          <w:spacing w:val="-3"/>
        </w:rPr>
        <w:t xml:space="preserve"> </w:t>
      </w:r>
      <w:r>
        <w:t>model.</w:t>
      </w:r>
    </w:p>
    <w:p>
      <w:pPr>
        <w:pStyle w:val="6"/>
        <w:spacing w:before="137" w:line="360" w:lineRule="auto"/>
        <w:ind w:left="2600" w:right="862"/>
        <w:jc w:val="both"/>
      </w:pPr>
    </w:p>
    <w:p>
      <w:pPr>
        <w:pStyle w:val="6"/>
        <w:spacing w:line="360" w:lineRule="auto"/>
        <w:ind w:left="2600" w:right="867"/>
        <w:jc w:val="both"/>
      </w:pPr>
      <w:r>
        <w:t>Reliability Requirements: Since the project deals with images of</w:t>
      </w:r>
      <w:r>
        <w:rPr>
          <w:spacing w:val="1"/>
        </w:rPr>
        <w:t xml:space="preserve"> </w:t>
      </w:r>
      <w:r>
        <w:t>people,</w:t>
      </w:r>
      <w:r>
        <w:rPr>
          <w:spacing w:val="1"/>
        </w:rPr>
        <w:t xml:space="preserve"> </w:t>
      </w:r>
      <w:r>
        <w:t>the</w:t>
      </w:r>
      <w:r>
        <w:rPr>
          <w:spacing w:val="1"/>
        </w:rPr>
        <w:t xml:space="preserve"> </w:t>
      </w:r>
      <w:r>
        <w:t>privacy</w:t>
      </w:r>
      <w:r>
        <w:rPr>
          <w:spacing w:val="1"/>
        </w:rPr>
        <w:t xml:space="preserve"> </w:t>
      </w:r>
      <w:r>
        <w:t>issue</w:t>
      </w:r>
      <w:r>
        <w:rPr>
          <w:spacing w:val="1"/>
        </w:rPr>
        <w:t xml:space="preserve"> </w:t>
      </w:r>
      <w:r>
        <w:t>must</w:t>
      </w:r>
      <w:r>
        <w:rPr>
          <w:spacing w:val="1"/>
        </w:rPr>
        <w:t xml:space="preserve"> </w:t>
      </w:r>
      <w:r>
        <w:t>be</w:t>
      </w:r>
      <w:r>
        <w:rPr>
          <w:spacing w:val="1"/>
        </w:rPr>
        <w:t xml:space="preserve"> </w:t>
      </w:r>
      <w:r>
        <w:t>considered</w:t>
      </w:r>
      <w:r>
        <w:rPr>
          <w:spacing w:val="1"/>
        </w:rPr>
        <w:t xml:space="preserve"> </w:t>
      </w:r>
      <w:r>
        <w:t>while</w:t>
      </w:r>
      <w:r>
        <w:rPr>
          <w:spacing w:val="1"/>
        </w:rPr>
        <w:t xml:space="preserve"> </w:t>
      </w:r>
      <w:r>
        <w:t>creating</w:t>
      </w:r>
      <w:r>
        <w:rPr>
          <w:spacing w:val="1"/>
        </w:rPr>
        <w:t xml:space="preserve"> </w:t>
      </w:r>
      <w:r>
        <w:t>a</w:t>
      </w:r>
      <w:r>
        <w:rPr>
          <w:spacing w:val="-57"/>
        </w:rPr>
        <w:t xml:space="preserve"> </w:t>
      </w:r>
      <w:r>
        <w:t>reliable</w:t>
      </w:r>
      <w:r>
        <w:rPr>
          <w:spacing w:val="-2"/>
        </w:rPr>
        <w:t xml:space="preserve"> </w:t>
      </w:r>
      <w:r>
        <w:t>environment.</w:t>
      </w:r>
    </w:p>
    <w:p>
      <w:pPr>
        <w:pStyle w:val="6"/>
        <w:rPr>
          <w:sz w:val="26"/>
        </w:rPr>
      </w:pPr>
    </w:p>
    <w:p>
      <w:pPr>
        <w:pStyle w:val="6"/>
        <w:spacing w:before="185" w:line="360" w:lineRule="auto"/>
        <w:ind w:left="2600" w:right="863"/>
        <w:jc w:val="both"/>
      </w:pPr>
      <w:r>
        <w:t>Now</w:t>
      </w:r>
      <w:r>
        <w:rPr>
          <w:spacing w:val="1"/>
        </w:rPr>
        <w:t xml:space="preserve"> </w:t>
      </w:r>
      <w:r>
        <w:t>that</w:t>
      </w:r>
      <w:r>
        <w:rPr>
          <w:spacing w:val="1"/>
        </w:rPr>
        <w:t xml:space="preserve"> </w:t>
      </w:r>
      <w:r>
        <w:t>you</w:t>
      </w:r>
      <w:r>
        <w:rPr>
          <w:spacing w:val="1"/>
        </w:rPr>
        <w:t xml:space="preserve"> </w:t>
      </w:r>
      <w:r>
        <w:t>have</w:t>
      </w:r>
      <w:r>
        <w:rPr>
          <w:spacing w:val="1"/>
        </w:rPr>
        <w:t xml:space="preserve"> </w:t>
      </w:r>
      <w:r>
        <w:t>understood</w:t>
      </w:r>
      <w:r>
        <w:rPr>
          <w:spacing w:val="1"/>
        </w:rPr>
        <w:t xml:space="preserve"> </w:t>
      </w:r>
      <w:r>
        <w:t>the</w:t>
      </w:r>
      <w:r>
        <w:rPr>
          <w:spacing w:val="1"/>
        </w:rPr>
        <w:t xml:space="preserve"> </w:t>
      </w:r>
      <w:r>
        <w:t>problem</w:t>
      </w:r>
      <w:r>
        <w:rPr>
          <w:spacing w:val="1"/>
        </w:rPr>
        <w:t xml:space="preserve"> </w:t>
      </w:r>
      <w:r>
        <w:t>domain</w:t>
      </w:r>
      <w:r>
        <w:rPr>
          <w:spacing w:val="1"/>
        </w:rPr>
        <w:t xml:space="preserve"> </w:t>
      </w:r>
      <w:r>
        <w:t>and</w:t>
      </w:r>
      <w:r>
        <w:rPr>
          <w:spacing w:val="1"/>
        </w:rPr>
        <w:t xml:space="preserve"> </w:t>
      </w:r>
      <w:r>
        <w:t>the</w:t>
      </w:r>
      <w:r>
        <w:rPr>
          <w:spacing w:val="1"/>
        </w:rPr>
        <w:t xml:space="preserve"> </w:t>
      </w:r>
      <w:r>
        <w:t>requirements,</w:t>
      </w:r>
      <w:r>
        <w:rPr>
          <w:spacing w:val="1"/>
        </w:rPr>
        <w:t xml:space="preserve"> </w:t>
      </w:r>
      <w:r>
        <w:t>produce</w:t>
      </w:r>
      <w:r>
        <w:rPr>
          <w:spacing w:val="1"/>
        </w:rPr>
        <w:t xml:space="preserve"> </w:t>
      </w:r>
      <w:r>
        <w:t>a</w:t>
      </w:r>
      <w:r>
        <w:rPr>
          <w:spacing w:val="1"/>
        </w:rPr>
        <w:t xml:space="preserve"> </w:t>
      </w:r>
      <w:r>
        <w:t>model</w:t>
      </w:r>
      <w:r>
        <w:rPr>
          <w:spacing w:val="1"/>
        </w:rPr>
        <w:t xml:space="preserve"> </w:t>
      </w:r>
      <w:r>
        <w:t>of</w:t>
      </w:r>
      <w:r>
        <w:rPr>
          <w:spacing w:val="1"/>
        </w:rPr>
        <w:t xml:space="preserve"> </w:t>
      </w:r>
      <w:r>
        <w:t>the</w:t>
      </w:r>
      <w:r>
        <w:rPr>
          <w:spacing w:val="1"/>
        </w:rPr>
        <w:t xml:space="preserve"> </w:t>
      </w:r>
      <w:r>
        <w:t>system,</w:t>
      </w:r>
      <w:r>
        <w:rPr>
          <w:spacing w:val="1"/>
        </w:rPr>
        <w:t xml:space="preserve"> </w:t>
      </w:r>
      <w:r>
        <w:t>reflecting</w:t>
      </w:r>
      <w:r>
        <w:rPr>
          <w:spacing w:val="1"/>
        </w:rPr>
        <w:t xml:space="preserve"> </w:t>
      </w:r>
      <w:r>
        <w:t>the</w:t>
      </w:r>
      <w:r>
        <w:rPr>
          <w:spacing w:val="1"/>
        </w:rPr>
        <w:t xml:space="preserve"> </w:t>
      </w:r>
      <w:r>
        <w:t>operations/functions</w:t>
      </w:r>
      <w:r>
        <w:rPr>
          <w:spacing w:val="-11"/>
        </w:rPr>
        <w:t xml:space="preserve"> </w:t>
      </w:r>
      <w:r>
        <w:t>that</w:t>
      </w:r>
      <w:r>
        <w:rPr>
          <w:spacing w:val="-9"/>
        </w:rPr>
        <w:t xml:space="preserve"> </w:t>
      </w:r>
      <w:r>
        <w:t>can</w:t>
      </w:r>
      <w:r>
        <w:rPr>
          <w:spacing w:val="-14"/>
        </w:rPr>
        <w:t xml:space="preserve"> </w:t>
      </w:r>
      <w:r>
        <w:t>be</w:t>
      </w:r>
      <w:r>
        <w:rPr>
          <w:spacing w:val="-10"/>
        </w:rPr>
        <w:t xml:space="preserve"> </w:t>
      </w:r>
      <w:r>
        <w:t>performed</w:t>
      </w:r>
      <w:r>
        <w:rPr>
          <w:spacing w:val="-14"/>
        </w:rPr>
        <w:t xml:space="preserve"> </w:t>
      </w:r>
      <w:r>
        <w:t>on/by</w:t>
      </w:r>
      <w:r>
        <w:rPr>
          <w:spacing w:val="-11"/>
        </w:rPr>
        <w:t xml:space="preserve"> </w:t>
      </w:r>
      <w:r>
        <w:t>the</w:t>
      </w:r>
      <w:r>
        <w:rPr>
          <w:spacing w:val="-10"/>
        </w:rPr>
        <w:t xml:space="preserve"> </w:t>
      </w:r>
      <w:r>
        <w:t>system</w:t>
      </w:r>
      <w:r>
        <w:rPr>
          <w:spacing w:val="-11"/>
        </w:rPr>
        <w:t xml:space="preserve"> </w:t>
      </w:r>
      <w:r>
        <w:t>and</w:t>
      </w:r>
      <w:r>
        <w:rPr>
          <w:spacing w:val="-14"/>
        </w:rPr>
        <w:t xml:space="preserve"> </w:t>
      </w:r>
      <w:r>
        <w:t>the</w:t>
      </w:r>
      <w:r>
        <w:rPr>
          <w:spacing w:val="-57"/>
        </w:rPr>
        <w:t xml:space="preserve"> </w:t>
      </w:r>
      <w:r>
        <w:t>allowable sequence of these operations. Conceptual Models can</w:t>
      </w:r>
      <w:r>
        <w:rPr>
          <w:spacing w:val="1"/>
        </w:rPr>
        <w:t xml:space="preserve"> </w:t>
      </w:r>
      <w:r>
        <w:t>include Context Diagram, Data Flow Diagrams (At least 0 and 1</w:t>
      </w:r>
      <w:r>
        <w:rPr>
          <w:spacing w:val="1"/>
        </w:rPr>
        <w:t xml:space="preserve"> </w:t>
      </w:r>
      <w:r>
        <w:t>Level),</w:t>
      </w:r>
      <w:r>
        <w:rPr>
          <w:spacing w:val="1"/>
        </w:rPr>
        <w:t xml:space="preserve"> </w:t>
      </w:r>
      <w:r>
        <w:t>Entity</w:t>
      </w:r>
      <w:r>
        <w:rPr>
          <w:spacing w:val="1"/>
        </w:rPr>
        <w:t xml:space="preserve"> </w:t>
      </w:r>
      <w:r>
        <w:t>Relationship</w:t>
      </w:r>
      <w:r>
        <w:rPr>
          <w:spacing w:val="1"/>
        </w:rPr>
        <w:t xml:space="preserve"> </w:t>
      </w:r>
      <w:r>
        <w:t>(ER)</w:t>
      </w:r>
      <w:r>
        <w:rPr>
          <w:spacing w:val="1"/>
        </w:rPr>
        <w:t xml:space="preserve"> </w:t>
      </w:r>
      <w:r>
        <w:t>Diagrams,</w:t>
      </w:r>
      <w:r>
        <w:rPr>
          <w:spacing w:val="1"/>
        </w:rPr>
        <w:t xml:space="preserve"> </w:t>
      </w:r>
      <w:r>
        <w:t>Class</w:t>
      </w:r>
      <w:r>
        <w:rPr>
          <w:spacing w:val="1"/>
        </w:rPr>
        <w:t xml:space="preserve"> </w:t>
      </w:r>
      <w:r>
        <w:t>Diagrams,</w:t>
      </w:r>
      <w:r>
        <w:rPr>
          <w:spacing w:val="1"/>
        </w:rPr>
        <w:t xml:space="preserve"> </w:t>
      </w:r>
      <w:r>
        <w:t>System</w:t>
      </w:r>
      <w:r>
        <w:rPr>
          <w:spacing w:val="-3"/>
        </w:rPr>
        <w:t xml:space="preserve"> </w:t>
      </w:r>
      <w:r>
        <w:t>Flow</w:t>
      </w:r>
      <w:r>
        <w:rPr>
          <w:spacing w:val="-1"/>
        </w:rPr>
        <w:t xml:space="preserve"> </w:t>
      </w:r>
      <w:r>
        <w:t>Charts,</w:t>
      </w:r>
      <w:r>
        <w:rPr>
          <w:spacing w:val="-1"/>
        </w:rPr>
        <w:t xml:space="preserve"> </w:t>
      </w:r>
      <w:r>
        <w:t>etc.</w:t>
      </w:r>
    </w:p>
    <w:p>
      <w:pPr>
        <w:spacing w:after="0" w:line="360" w:lineRule="auto"/>
        <w:jc w:val="both"/>
        <w:sectPr>
          <w:headerReference r:id="rId21" w:type="default"/>
          <w:footerReference r:id="rId22" w:type="default"/>
          <w:pgSz w:w="12240" w:h="15840"/>
          <w:pgMar w:top="1500" w:right="580" w:bottom="1100" w:left="1720" w:header="727" w:footer="906" w:gutter="0"/>
          <w:pgNumType w:fmt="decimal"/>
          <w:cols w:space="720" w:num="1"/>
        </w:sectPr>
      </w:pPr>
    </w:p>
    <w:p>
      <w:pPr>
        <w:pStyle w:val="6"/>
        <w:spacing w:before="9"/>
        <w:rPr>
          <w:sz w:val="10"/>
        </w:rPr>
      </w:pPr>
      <w:r>
        <w:pict>
          <v:group id="_x0000_s1070" o:spid="_x0000_s1070" o:spt="203" style="position:absolute;left:0pt;margin-left:104pt;margin-top:4.2pt;height:9.6pt;width:442.35pt;mso-position-horizontal-relative:page;z-index:-251645952;mso-width-relative:page;mso-height-relative:page;" coordorigin="2102,-39" coordsize="8847,192">
            <o:lock v:ext="edit"/>
            <v:shape id="_x0000_s1071" o:spid="_x0000_s1071" o:spt="75" type="#_x0000_t75" style="position:absolute;left:2102;top:-39;height:192;width:8847;" filled="f" stroked="f" coordsize="21600,21600">
              <v:path/>
              <v:fill on="f" focussize="0,0"/>
              <v:stroke on="f"/>
              <v:imagedata r:id="rId36" o:title=""/>
              <o:lock v:ext="edit" aspectratio="t"/>
            </v:shape>
            <v:line id="_x0000_s1072" o:spid="_x0000_s1072" o:spt="20" style="position:absolute;left:2148;top:19;flip:y;height:24;width:8748;" stroked="t" coordsize="21600,21600">
              <v:path arrowok="t"/>
              <v:fill focussize="0,0"/>
              <v:stroke weight="2.04pt" color="#622423"/>
              <v:imagedata o:title=""/>
              <o:lock v:ext="edit"/>
            </v:line>
          </v:group>
        </w:pict>
      </w:r>
    </w:p>
    <w:p>
      <w:pPr>
        <w:pStyle w:val="3"/>
        <w:numPr>
          <w:ilvl w:val="0"/>
          <w:numId w:val="0"/>
        </w:numPr>
        <w:tabs>
          <w:tab w:val="left" w:pos="1580"/>
        </w:tabs>
        <w:spacing w:before="90" w:after="0" w:line="240" w:lineRule="auto"/>
        <w:ind w:left="1159" w:leftChars="0" w:right="0" w:rightChars="0"/>
        <w:jc w:val="left"/>
      </w:pPr>
    </w:p>
    <w:p>
      <w:pPr>
        <w:pStyle w:val="3"/>
        <w:numPr>
          <w:ilvl w:val="1"/>
          <w:numId w:val="5"/>
        </w:numPr>
        <w:tabs>
          <w:tab w:val="left" w:pos="1580"/>
        </w:tabs>
        <w:spacing w:before="90" w:after="0" w:line="240" w:lineRule="auto"/>
        <w:ind w:left="1579" w:right="0" w:hanging="420"/>
        <w:jc w:val="left"/>
      </w:pPr>
      <w:r>
        <w:t>CONCEPTUAL</w:t>
      </w:r>
      <w:r>
        <w:rPr>
          <w:spacing w:val="-3"/>
        </w:rPr>
        <w:t xml:space="preserve"> </w:t>
      </w:r>
      <w:r>
        <w:t>MODELS</w:t>
      </w:r>
    </w:p>
    <w:p>
      <w:pPr>
        <w:pStyle w:val="13"/>
        <w:numPr>
          <w:ilvl w:val="2"/>
          <w:numId w:val="5"/>
        </w:numPr>
        <w:tabs>
          <w:tab w:val="left" w:pos="2479"/>
        </w:tabs>
        <w:spacing w:before="137" w:after="0" w:line="240" w:lineRule="auto"/>
        <w:ind w:left="2478" w:right="0" w:hanging="599"/>
        <w:jc w:val="both"/>
        <w:rPr>
          <w:sz w:val="24"/>
        </w:rPr>
      </w:pPr>
      <w:r>
        <w:rPr>
          <w:sz w:val="24"/>
        </w:rPr>
        <w:t>Data</w:t>
      </w:r>
      <w:r>
        <w:rPr>
          <w:spacing w:val="-1"/>
          <w:sz w:val="24"/>
        </w:rPr>
        <w:t xml:space="preserve"> </w:t>
      </w:r>
      <w:r>
        <w:rPr>
          <w:sz w:val="24"/>
        </w:rPr>
        <w:t>Flow Diagram</w:t>
      </w:r>
    </w:p>
    <w:p>
      <w:pPr>
        <w:pStyle w:val="13"/>
        <w:numPr>
          <w:ilvl w:val="0"/>
          <w:numId w:val="8"/>
        </w:numPr>
        <w:tabs>
          <w:tab w:val="left" w:pos="2960"/>
        </w:tabs>
        <w:spacing w:before="139" w:after="0" w:line="345" w:lineRule="auto"/>
        <w:ind w:left="2960" w:right="862"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The base model can be conceptualized by using subsystems of</w:t>
      </w:r>
      <w:r>
        <w:rPr>
          <w:color w:val="000000" w:themeColor="text1"/>
          <w:spacing w:val="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YOLOV5.</w:t>
      </w:r>
    </w:p>
    <w:p>
      <w:pPr>
        <w:pStyle w:val="13"/>
        <w:numPr>
          <w:ilvl w:val="0"/>
          <w:numId w:val="8"/>
        </w:numPr>
        <w:tabs>
          <w:tab w:val="left" w:pos="2960"/>
        </w:tabs>
        <w:spacing w:before="10" w:after="0" w:line="240" w:lineRule="auto"/>
        <w:ind w:left="2960" w:right="0"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In</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first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step</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as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an</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input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is</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provided.</w:t>
      </w:r>
    </w:p>
    <w:p>
      <w:pPr>
        <w:pStyle w:val="13"/>
        <w:numPr>
          <w:ilvl w:val="0"/>
          <w:numId w:val="8"/>
        </w:numPr>
        <w:tabs>
          <w:tab w:val="left" w:pos="2960"/>
        </w:tabs>
        <w:spacing w:before="129" w:after="0" w:line="328" w:lineRule="auto"/>
        <w:ind w:left="2960" w:right="867"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The next step contains requirement validation, which checks If</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satisfies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required</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criteria</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or</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not</w:t>
      </w:r>
    </w:p>
    <w:p>
      <w:pPr>
        <w:pStyle w:val="13"/>
        <w:numPr>
          <w:ilvl w:val="0"/>
          <w:numId w:val="8"/>
        </w:numPr>
        <w:tabs>
          <w:tab w:val="left" w:pos="2960"/>
        </w:tabs>
        <w:spacing w:before="40" w:after="0" w:line="348" w:lineRule="auto"/>
        <w:ind w:left="2960" w:right="865" w:hanging="360"/>
        <w:jc w:val="both"/>
        <w:rPr>
          <w:rFonts w:ascii="Symbol" w:hAnsi="Symbol"/>
          <w:color w:val="000000" w:themeColor="text1"/>
          <w:sz w:val="24"/>
          <w14:textFill>
            <w14:solidFill>
              <w14:schemeClr w14:val="tx1"/>
            </w14:solidFill>
          </w14:textFill>
        </w:rPr>
      </w:pPr>
      <w:r>
        <w:rPr>
          <w:color w:val="000000" w:themeColor="text1"/>
          <w:sz w:val="24"/>
          <w14:textFill>
            <w14:solidFill>
              <w14:schemeClr w14:val="tx1"/>
            </w14:solidFill>
          </w14:textFill>
        </w:rPr>
        <w:t>Next</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comes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pre-processing</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stage,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where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57"/>
          <w:sz w:val="24"/>
          <w14:textFill>
            <w14:solidFill>
              <w14:schemeClr w14:val="tx1"/>
            </w14:solidFill>
          </w14:textFill>
        </w:rPr>
        <w:t xml:space="preserve"> </w:t>
      </w:r>
      <w:r>
        <w:rPr>
          <w:color w:val="000000" w:themeColor="text1"/>
          <w:sz w:val="24"/>
          <w14:textFill>
            <w14:solidFill>
              <w14:schemeClr w14:val="tx1"/>
            </w14:solidFill>
          </w14:textFill>
        </w:rPr>
        <w:t>undergoes</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certain</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pre-processing</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parameter.</w:t>
      </w:r>
    </w:p>
    <w:p>
      <w:pPr>
        <w:pStyle w:val="13"/>
        <w:numPr>
          <w:ilvl w:val="0"/>
          <w:numId w:val="8"/>
        </w:numPr>
        <w:tabs>
          <w:tab w:val="left" w:pos="2960"/>
        </w:tabs>
        <w:spacing w:before="16" w:after="0" w:line="350" w:lineRule="auto"/>
        <w:ind w:left="2960" w:right="865"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Then</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undergoes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transformation</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phase,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under</w:t>
      </w:r>
      <w:r>
        <w:rPr>
          <w:color w:val="000000" w:themeColor="text1"/>
          <w:spacing w:val="-57"/>
          <w:sz w:val="24"/>
          <w14:textFill>
            <w14:solidFill>
              <w14:schemeClr w14:val="tx1"/>
            </w14:solidFill>
          </w14:textFill>
        </w:rPr>
        <w:t xml:space="preserve"> </w:t>
      </w:r>
      <w:r>
        <w:rPr>
          <w:color w:val="000000" w:themeColor="text1"/>
          <w:sz w:val="24"/>
          <w14:textFill>
            <w14:solidFill>
              <w14:schemeClr w14:val="tx1"/>
            </w14:solidFill>
          </w14:textFill>
        </w:rPr>
        <w:t>which it</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gets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transformed</w:t>
      </w:r>
      <w:r>
        <w:rPr>
          <w:color w:val="000000" w:themeColor="text1"/>
          <w:spacing w:val="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into speech using a trained Machine learning model</w:t>
      </w:r>
      <w:r>
        <w:rPr>
          <w:color w:val="000000" w:themeColor="text1"/>
          <w:sz w:val="24"/>
          <w14:textFill>
            <w14:solidFill>
              <w14:schemeClr w14:val="tx1"/>
            </w14:solidFill>
          </w14:textFill>
        </w:rPr>
        <w:t>.</w:t>
      </w:r>
    </w:p>
    <w:p>
      <w:pPr>
        <w:pStyle w:val="13"/>
        <w:numPr>
          <w:ilvl w:val="0"/>
          <w:numId w:val="8"/>
        </w:numPr>
        <w:tabs>
          <w:tab w:val="left" w:pos="2960"/>
        </w:tabs>
        <w:spacing w:before="6" w:after="0" w:line="348" w:lineRule="auto"/>
        <w:ind w:left="2960" w:right="866" w:hanging="360"/>
        <w:jc w:val="both"/>
        <w:rPr>
          <w:rFonts w:hint="default" w:ascii="Symbol" w:hAnsi="Symbol"/>
          <w:color w:val="000000" w:themeColor="text1"/>
          <w:sz w:val="24"/>
          <w:lang w:val="en-US"/>
          <w14:textFill>
            <w14:solidFill>
              <w14:schemeClr w14:val="tx1"/>
            </w14:solidFill>
          </w14:textFill>
        </w:rPr>
      </w:pPr>
      <w:r>
        <w:rPr>
          <w:color w:val="000000" w:themeColor="text1"/>
          <w:sz w:val="24"/>
          <w14:textFill>
            <w14:solidFill>
              <w14:schemeClr w14:val="tx1"/>
            </w14:solidFill>
          </w14:textFill>
        </w:rPr>
        <w:t>In</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last</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step,</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an</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output</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is</w:t>
      </w:r>
      <w:r>
        <w:rPr>
          <w:color w:val="000000" w:themeColor="text1"/>
          <w:spacing w:val="-3"/>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to produce the audio message using mobile.</w:t>
      </w:r>
    </w:p>
    <w:p>
      <w:pPr>
        <w:pStyle w:val="13"/>
        <w:numPr>
          <w:ilvl w:val="0"/>
          <w:numId w:val="0"/>
        </w:numPr>
        <w:tabs>
          <w:tab w:val="left" w:pos="2960"/>
        </w:tabs>
        <w:spacing w:before="6" w:after="0" w:line="348" w:lineRule="auto"/>
        <w:ind w:left="2600" w:leftChars="0" w:right="866" w:rightChars="0"/>
        <w:jc w:val="both"/>
        <w:rPr>
          <w:rFonts w:hint="default" w:ascii="Symbol" w:hAnsi="Symbol"/>
          <w:color w:val="000000" w:themeColor="text1"/>
          <w:sz w:val="24"/>
          <w:lang w:val="en-US"/>
          <w14:textFill>
            <w14:solidFill>
              <w14:schemeClr w14:val="tx1"/>
            </w14:solidFill>
          </w14:textFill>
        </w:rPr>
      </w:pPr>
    </w:p>
    <w:p>
      <w:pPr>
        <w:pStyle w:val="6"/>
        <w:jc w:val="center"/>
        <w:rPr>
          <w:sz w:val="11"/>
        </w:rPr>
      </w:pPr>
      <w:r>
        <w:drawing>
          <wp:inline distT="114300" distB="114300" distL="114300" distR="114300">
            <wp:extent cx="3802380" cy="3416935"/>
            <wp:effectExtent l="0" t="0" r="7620" b="12065"/>
            <wp:docPr id="26" name="image4.png"/>
            <wp:cNvGraphicFramePr/>
            <a:graphic xmlns:a="http://schemas.openxmlformats.org/drawingml/2006/main">
              <a:graphicData uri="http://schemas.openxmlformats.org/drawingml/2006/picture">
                <pic:pic xmlns:pic="http://schemas.openxmlformats.org/drawingml/2006/picture">
                  <pic:nvPicPr>
                    <pic:cNvPr id="26" name="image4.png"/>
                    <pic:cNvPicPr preferRelativeResize="0"/>
                  </pic:nvPicPr>
                  <pic:blipFill>
                    <a:blip r:embed="rId38"/>
                    <a:srcRect/>
                    <a:stretch>
                      <a:fillRect/>
                    </a:stretch>
                  </pic:blipFill>
                  <pic:spPr>
                    <a:xfrm>
                      <a:off x="0" y="0"/>
                      <a:ext cx="3802380" cy="3416935"/>
                    </a:xfrm>
                    <a:prstGeom prst="rect">
                      <a:avLst/>
                    </a:prstGeom>
                  </pic:spPr>
                </pic:pic>
              </a:graphicData>
            </a:graphic>
          </wp:inline>
        </w:drawing>
      </w:r>
    </w:p>
    <w:p>
      <w:pPr>
        <w:spacing w:before="183"/>
        <w:ind w:left="533" w:right="437" w:firstLine="0"/>
        <w:jc w:val="center"/>
        <w:rPr>
          <w:b/>
          <w:sz w:val="24"/>
        </w:rPr>
      </w:pPr>
    </w:p>
    <w:p>
      <w:pPr>
        <w:spacing w:before="183"/>
        <w:ind w:left="533" w:right="437" w:firstLine="0"/>
        <w:jc w:val="center"/>
        <w:rPr>
          <w:rFonts w:hint="default"/>
          <w:sz w:val="24"/>
          <w:lang w:val="en-IN"/>
        </w:rPr>
        <w:sectPr>
          <w:headerReference r:id="rId23" w:type="default"/>
          <w:footerReference r:id="rId24" w:type="default"/>
          <w:pgSz w:w="12240" w:h="15840"/>
          <w:pgMar w:top="1220" w:right="580" w:bottom="1100" w:left="1720" w:header="727" w:footer="906" w:gutter="0"/>
          <w:pgNumType w:fmt="decimal"/>
          <w:cols w:space="720" w:num="1"/>
        </w:sectPr>
      </w:pPr>
      <w:r>
        <w:rPr>
          <w:b/>
          <w:sz w:val="24"/>
        </w:rPr>
        <w:t>Fig</w:t>
      </w:r>
      <w:r>
        <w:rPr>
          <w:b/>
          <w:spacing w:val="-3"/>
          <w:sz w:val="24"/>
        </w:rPr>
        <w:t xml:space="preserve"> </w:t>
      </w:r>
      <w:r>
        <w:rPr>
          <w:rFonts w:hint="default"/>
          <w:b/>
          <w:spacing w:val="-3"/>
          <w:sz w:val="24"/>
          <w:lang w:val="en-US"/>
        </w:rPr>
        <w:t>2</w:t>
      </w:r>
      <w:r>
        <w:rPr>
          <w:b/>
          <w:sz w:val="24"/>
        </w:rPr>
        <w:t xml:space="preserve">.2 </w:t>
      </w:r>
      <w:r>
        <w:rPr>
          <w:sz w:val="24"/>
        </w:rPr>
        <w:t>DFD</w:t>
      </w:r>
      <w:r>
        <w:rPr>
          <w:rFonts w:hint="default"/>
          <w:sz w:val="24"/>
          <w:lang w:val="en-IN"/>
        </w:rPr>
        <w:t xml:space="preserve"> for the proposed system</w:t>
      </w:r>
    </w:p>
    <w:p>
      <w:pPr>
        <w:pStyle w:val="6"/>
        <w:spacing w:before="4"/>
        <w:rPr>
          <w:sz w:val="7"/>
        </w:rPr>
      </w:pPr>
    </w:p>
    <w:p>
      <w:pPr>
        <w:pStyle w:val="6"/>
        <w:spacing w:before="2"/>
        <w:rPr>
          <w:sz w:val="11"/>
        </w:rPr>
      </w:pPr>
      <w:r>
        <w:pict>
          <v:group id="_x0000_s1076" o:spid="_x0000_s1076" o:spt="203" style="position:absolute;left:0pt;margin-left:102.9pt;margin-top:1.35pt;height:9.6pt;width:442.35pt;mso-position-horizontal-relative:page;z-index:-251643904;mso-width-relative:page;mso-height-relative:page;" coordorigin="2102,-43" coordsize="8847,192">
            <o:lock v:ext="edit"/>
            <v:shape id="_x0000_s1077" o:spid="_x0000_s1077" o:spt="75" type="#_x0000_t75" style="position:absolute;left:2102;top:-44;height:192;width:8847;" filled="f" stroked="f" coordsize="21600,21600">
              <v:path/>
              <v:fill on="f" focussize="0,0"/>
              <v:stroke on="f"/>
              <v:imagedata r:id="rId36" o:title=""/>
              <o:lock v:ext="edit" aspectratio="t"/>
            </v:shape>
            <v:line id="_x0000_s1078" o:spid="_x0000_s1078" o:spt="20" style="position:absolute;left:2148;top:14;flip:y;height:24;width:8748;" stroked="t" coordsize="21600,21600">
              <v:path arrowok="t"/>
              <v:fill focussize="0,0"/>
              <v:stroke weight="2.04pt" color="#622423"/>
              <v:imagedata o:title=""/>
              <o:lock v:ext="edit"/>
            </v:line>
          </v:group>
        </w:pict>
      </w:r>
    </w:p>
    <w:p>
      <w:pPr>
        <w:pStyle w:val="2"/>
        <w:numPr>
          <w:ilvl w:val="0"/>
          <w:numId w:val="0"/>
        </w:numPr>
        <w:tabs>
          <w:tab w:val="left" w:pos="3808"/>
        </w:tabs>
        <w:spacing w:before="85" w:after="0" w:line="240" w:lineRule="auto"/>
        <w:ind w:left="3446" w:leftChars="0" w:right="0" w:rightChars="0"/>
        <w:jc w:val="left"/>
      </w:pPr>
    </w:p>
    <w:p>
      <w:pPr>
        <w:pStyle w:val="2"/>
        <w:numPr>
          <w:ilvl w:val="0"/>
          <w:numId w:val="1"/>
        </w:numPr>
        <w:tabs>
          <w:tab w:val="left" w:pos="3808"/>
        </w:tabs>
        <w:spacing w:before="85" w:after="0" w:line="240" w:lineRule="auto"/>
        <w:ind w:left="3807" w:right="0" w:hanging="361"/>
        <w:jc w:val="left"/>
      </w:pPr>
      <w:r>
        <w:t>SYSTEM</w:t>
      </w:r>
      <w:r>
        <w:rPr>
          <w:spacing w:val="-2"/>
        </w:rPr>
        <w:t xml:space="preserve"> </w:t>
      </w:r>
      <w:r>
        <w:t>DESIGN</w:t>
      </w:r>
    </w:p>
    <w:p>
      <w:pPr>
        <w:pStyle w:val="6"/>
        <w:spacing w:before="184" w:line="360" w:lineRule="auto"/>
        <w:ind w:left="800" w:right="869" w:firstLine="719" w:firstLineChars="0"/>
        <w:jc w:val="both"/>
      </w:pPr>
      <w:r>
        <w:rPr>
          <w:color w:val="3B3F42"/>
        </w:rPr>
        <w:t>This chapter contains the various designs related to the system that encompass all the</w:t>
      </w:r>
      <w:r>
        <w:rPr>
          <w:color w:val="3B3F42"/>
          <w:spacing w:val="1"/>
        </w:rPr>
        <w:t xml:space="preserve"> </w:t>
      </w:r>
      <w:r>
        <w:rPr>
          <w:color w:val="3B3F42"/>
        </w:rPr>
        <w:t>sub-modules</w:t>
      </w:r>
      <w:r>
        <w:rPr>
          <w:color w:val="3B3F42"/>
          <w:spacing w:val="-12"/>
        </w:rPr>
        <w:t xml:space="preserve"> </w:t>
      </w:r>
      <w:r>
        <w:rPr>
          <w:color w:val="3B3F42"/>
        </w:rPr>
        <w:t>and</w:t>
      </w:r>
      <w:r>
        <w:rPr>
          <w:color w:val="3B3F42"/>
          <w:spacing w:val="-11"/>
        </w:rPr>
        <w:t xml:space="preserve"> </w:t>
      </w:r>
      <w:r>
        <w:rPr>
          <w:color w:val="3B3F42"/>
        </w:rPr>
        <w:t>subsystems</w:t>
      </w:r>
      <w:r>
        <w:rPr>
          <w:color w:val="3B3F42"/>
          <w:spacing w:val="-11"/>
        </w:rPr>
        <w:t xml:space="preserve"> </w:t>
      </w:r>
      <w:r>
        <w:rPr>
          <w:color w:val="3B3F42"/>
        </w:rPr>
        <w:t>of</w:t>
      </w:r>
      <w:r>
        <w:rPr>
          <w:color w:val="3B3F42"/>
          <w:spacing w:val="-11"/>
        </w:rPr>
        <w:t xml:space="preserve"> </w:t>
      </w:r>
      <w:r>
        <w:rPr>
          <w:color w:val="3B3F42"/>
        </w:rPr>
        <w:t>the</w:t>
      </w:r>
      <w:r>
        <w:rPr>
          <w:color w:val="3B3F42"/>
          <w:spacing w:val="-11"/>
        </w:rPr>
        <w:t xml:space="preserve"> </w:t>
      </w:r>
      <w:r>
        <w:rPr>
          <w:color w:val="3B3F42"/>
        </w:rPr>
        <w:t>main</w:t>
      </w:r>
      <w:r>
        <w:rPr>
          <w:color w:val="3B3F42"/>
          <w:spacing w:val="-11"/>
        </w:rPr>
        <w:t xml:space="preserve"> </w:t>
      </w:r>
      <w:r>
        <w:rPr>
          <w:color w:val="3B3F42"/>
        </w:rPr>
        <w:t>system.</w:t>
      </w:r>
      <w:r>
        <w:rPr>
          <w:color w:val="3B3F42"/>
          <w:spacing w:val="-11"/>
        </w:rPr>
        <w:t xml:space="preserve"> </w:t>
      </w:r>
      <w:r>
        <w:rPr>
          <w:color w:val="3B3F42"/>
        </w:rPr>
        <w:t>It</w:t>
      </w:r>
      <w:r>
        <w:rPr>
          <w:color w:val="3B3F42"/>
          <w:spacing w:val="-11"/>
        </w:rPr>
        <w:t xml:space="preserve"> </w:t>
      </w:r>
      <w:r>
        <w:rPr>
          <w:color w:val="3B3F42"/>
        </w:rPr>
        <w:t>also</w:t>
      </w:r>
      <w:r>
        <w:rPr>
          <w:color w:val="3B3F42"/>
          <w:spacing w:val="-11"/>
        </w:rPr>
        <w:t xml:space="preserve"> </w:t>
      </w:r>
      <w:r>
        <w:rPr>
          <w:color w:val="3B3F42"/>
        </w:rPr>
        <w:t>covers</w:t>
      </w:r>
      <w:r>
        <w:rPr>
          <w:color w:val="3B3F42"/>
          <w:spacing w:val="-11"/>
        </w:rPr>
        <w:t xml:space="preserve"> </w:t>
      </w:r>
      <w:r>
        <w:rPr>
          <w:color w:val="3B3F42"/>
        </w:rPr>
        <w:t>the</w:t>
      </w:r>
      <w:r>
        <w:rPr>
          <w:color w:val="3B3F42"/>
          <w:spacing w:val="-14"/>
        </w:rPr>
        <w:t xml:space="preserve"> </w:t>
      </w:r>
      <w:r>
        <w:rPr>
          <w:color w:val="3B3F42"/>
        </w:rPr>
        <w:t>system</w:t>
      </w:r>
      <w:r>
        <w:rPr>
          <w:color w:val="3B3F42"/>
          <w:spacing w:val="-13"/>
        </w:rPr>
        <w:t xml:space="preserve"> </w:t>
      </w:r>
      <w:r>
        <w:rPr>
          <w:color w:val="3B3F42"/>
        </w:rPr>
        <w:t>architecture,</w:t>
      </w:r>
      <w:r>
        <w:rPr>
          <w:color w:val="3B3F42"/>
          <w:spacing w:val="-57"/>
        </w:rPr>
        <w:t xml:space="preserve"> </w:t>
      </w:r>
      <w:r>
        <w:rPr>
          <w:color w:val="3B3F42"/>
        </w:rPr>
        <w:t>data</w:t>
      </w:r>
      <w:r>
        <w:rPr>
          <w:color w:val="3B3F42"/>
          <w:spacing w:val="-4"/>
        </w:rPr>
        <w:t xml:space="preserve"> </w:t>
      </w:r>
      <w:r>
        <w:rPr>
          <w:color w:val="3B3F42"/>
        </w:rPr>
        <w:t>flow,</w:t>
      </w:r>
      <w:r>
        <w:rPr>
          <w:color w:val="3B3F42"/>
          <w:spacing w:val="-1"/>
        </w:rPr>
        <w:t xml:space="preserve"> </w:t>
      </w:r>
      <w:r>
        <w:rPr>
          <w:color w:val="3B3F42"/>
        </w:rPr>
        <w:t>and</w:t>
      </w:r>
      <w:r>
        <w:rPr>
          <w:color w:val="3B3F42"/>
          <w:spacing w:val="-1"/>
        </w:rPr>
        <w:t xml:space="preserve"> </w:t>
      </w:r>
      <w:r>
        <w:rPr>
          <w:color w:val="3B3F42"/>
        </w:rPr>
        <w:t>other</w:t>
      </w:r>
      <w:r>
        <w:rPr>
          <w:color w:val="3B3F42"/>
          <w:spacing w:val="-3"/>
        </w:rPr>
        <w:t xml:space="preserve"> </w:t>
      </w:r>
      <w:r>
        <w:rPr>
          <w:color w:val="3B3F42"/>
        </w:rPr>
        <w:t>design</w:t>
      </w:r>
      <w:r>
        <w:rPr>
          <w:color w:val="3B3F42"/>
          <w:spacing w:val="-1"/>
        </w:rPr>
        <w:t xml:space="preserve"> </w:t>
      </w:r>
      <w:r>
        <w:rPr>
          <w:color w:val="3B3F42"/>
        </w:rPr>
        <w:t>aspects.</w:t>
      </w:r>
    </w:p>
    <w:p>
      <w:pPr>
        <w:pStyle w:val="6"/>
        <w:rPr>
          <w:sz w:val="36"/>
        </w:rPr>
      </w:pPr>
    </w:p>
    <w:p>
      <w:pPr>
        <w:pStyle w:val="3"/>
        <w:numPr>
          <w:ilvl w:val="1"/>
          <w:numId w:val="9"/>
        </w:numPr>
        <w:tabs>
          <w:tab w:val="left" w:pos="1160"/>
        </w:tabs>
        <w:spacing w:before="0" w:after="0" w:line="240" w:lineRule="auto"/>
        <w:ind w:left="1159" w:right="0" w:hanging="360"/>
        <w:jc w:val="left"/>
        <w:rPr>
          <w:color w:val="3B3F42"/>
        </w:rPr>
      </w:pPr>
      <w:r>
        <w:rPr>
          <w:color w:val="3B3F42"/>
        </w:rPr>
        <w:t>SYSTEM</w:t>
      </w:r>
      <w:r>
        <w:rPr>
          <w:color w:val="3B3F42"/>
          <w:spacing w:val="-4"/>
        </w:rPr>
        <w:t xml:space="preserve"> </w:t>
      </w:r>
      <w:r>
        <w:rPr>
          <w:color w:val="3B3F42"/>
        </w:rPr>
        <w:t>ARCHITECTURE</w:t>
      </w:r>
    </w:p>
    <w:p>
      <w:pPr>
        <w:pStyle w:val="6"/>
        <w:spacing w:before="137" w:line="360" w:lineRule="auto"/>
        <w:ind w:left="1160" w:right="884" w:firstLine="716" w:firstLineChars="0"/>
        <w:rPr>
          <w:color w:val="3B3F42"/>
        </w:rPr>
      </w:pPr>
      <w:r>
        <w:rPr>
          <w:color w:val="3B3F42"/>
        </w:rPr>
        <w:t>The</w:t>
      </w:r>
      <w:r>
        <w:rPr>
          <w:color w:val="3B3F42"/>
          <w:spacing w:val="-3"/>
        </w:rPr>
        <w:t xml:space="preserve"> </w:t>
      </w:r>
      <w:r>
        <w:rPr>
          <w:color w:val="3B3F42"/>
        </w:rPr>
        <w:t>system</w:t>
      </w:r>
      <w:r>
        <w:rPr>
          <w:color w:val="3B3F42"/>
          <w:spacing w:val="-2"/>
        </w:rPr>
        <w:t xml:space="preserve"> </w:t>
      </w:r>
      <w:r>
        <w:rPr>
          <w:color w:val="3B3F42"/>
        </w:rPr>
        <w:t>architecture</w:t>
      </w:r>
      <w:r>
        <w:rPr>
          <w:color w:val="3B3F42"/>
          <w:spacing w:val="-2"/>
        </w:rPr>
        <w:t xml:space="preserve"> </w:t>
      </w:r>
      <w:r>
        <w:rPr>
          <w:color w:val="3B3F42"/>
        </w:rPr>
        <w:t>can</w:t>
      </w:r>
      <w:r>
        <w:rPr>
          <w:color w:val="3B3F42"/>
          <w:spacing w:val="-2"/>
        </w:rPr>
        <w:t xml:space="preserve"> </w:t>
      </w:r>
      <w:r>
        <w:rPr>
          <w:color w:val="3B3F42"/>
        </w:rPr>
        <w:t>be</w:t>
      </w:r>
      <w:r>
        <w:rPr>
          <w:color w:val="3B3F42"/>
          <w:spacing w:val="-4"/>
        </w:rPr>
        <w:t xml:space="preserve"> </w:t>
      </w:r>
      <w:r>
        <w:rPr>
          <w:color w:val="3B3F42"/>
        </w:rPr>
        <w:t>divided</w:t>
      </w:r>
      <w:r>
        <w:rPr>
          <w:color w:val="3B3F42"/>
          <w:spacing w:val="-4"/>
        </w:rPr>
        <w:t xml:space="preserve"> </w:t>
      </w:r>
      <w:r>
        <w:rPr>
          <w:color w:val="3B3F42"/>
        </w:rPr>
        <w:t>into</w:t>
      </w:r>
      <w:r>
        <w:rPr>
          <w:color w:val="3B3F42"/>
          <w:spacing w:val="-2"/>
        </w:rPr>
        <w:t xml:space="preserve"> </w:t>
      </w:r>
      <w:r>
        <w:rPr>
          <w:color w:val="3B3F42"/>
        </w:rPr>
        <w:t>two</w:t>
      </w:r>
      <w:r>
        <w:rPr>
          <w:color w:val="3B3F42"/>
          <w:spacing w:val="-2"/>
        </w:rPr>
        <w:t xml:space="preserve"> </w:t>
      </w:r>
      <w:r>
        <w:rPr>
          <w:color w:val="3B3F42"/>
        </w:rPr>
        <w:t>parts:</w:t>
      </w:r>
      <w:r>
        <w:rPr>
          <w:color w:val="3B3F42"/>
          <w:spacing w:val="-2"/>
        </w:rPr>
        <w:t xml:space="preserve"> </w:t>
      </w:r>
      <w:r>
        <w:rPr>
          <w:color w:val="3B3F42"/>
        </w:rPr>
        <w:t>the</w:t>
      </w:r>
      <w:r>
        <w:rPr>
          <w:color w:val="3B3F42"/>
          <w:spacing w:val="-2"/>
        </w:rPr>
        <w:t xml:space="preserve"> </w:t>
      </w:r>
      <w:r>
        <w:rPr>
          <w:color w:val="3B3F42"/>
        </w:rPr>
        <w:t>training</w:t>
      </w:r>
      <w:r>
        <w:rPr>
          <w:color w:val="3B3F42"/>
          <w:spacing w:val="-2"/>
        </w:rPr>
        <w:t xml:space="preserve"> </w:t>
      </w:r>
      <w:r>
        <w:rPr>
          <w:color w:val="3B3F42"/>
        </w:rPr>
        <w:t>and</w:t>
      </w:r>
      <w:r>
        <w:rPr>
          <w:color w:val="3B3F42"/>
          <w:spacing w:val="-2"/>
        </w:rPr>
        <w:t xml:space="preserve"> </w:t>
      </w:r>
      <w:r>
        <w:rPr>
          <w:color w:val="3B3F42"/>
        </w:rPr>
        <w:t>the trained.</w:t>
      </w:r>
      <w:r>
        <w:rPr>
          <w:color w:val="3B3F42"/>
          <w:spacing w:val="-57"/>
        </w:rPr>
        <w:t xml:space="preserve"> </w:t>
      </w:r>
      <w:r>
        <w:rPr>
          <w:color w:val="3B3F42"/>
        </w:rPr>
        <w:t>The upper half of the system architecture is the system's training component,</w:t>
      </w:r>
      <w:r>
        <w:rPr>
          <w:color w:val="3B3F42"/>
          <w:spacing w:val="1"/>
        </w:rPr>
        <w:t xml:space="preserve"> </w:t>
      </w:r>
      <w:r>
        <w:rPr>
          <w:color w:val="3B3F42"/>
        </w:rPr>
        <w:t>which</w:t>
      </w:r>
      <w:r>
        <w:rPr>
          <w:color w:val="3B3F42"/>
          <w:spacing w:val="-2"/>
        </w:rPr>
        <w:t xml:space="preserve"> </w:t>
      </w:r>
      <w:r>
        <w:rPr>
          <w:color w:val="3B3F42"/>
        </w:rPr>
        <w:t>contains</w:t>
      </w:r>
      <w:r>
        <w:rPr>
          <w:color w:val="3B3F42"/>
          <w:spacing w:val="-1"/>
        </w:rPr>
        <w:t xml:space="preserve"> </w:t>
      </w:r>
      <w:r>
        <w:rPr>
          <w:color w:val="3B3F42"/>
        </w:rPr>
        <w:t>several</w:t>
      </w:r>
      <w:r>
        <w:rPr>
          <w:color w:val="3B3F42"/>
          <w:spacing w:val="2"/>
        </w:rPr>
        <w:t xml:space="preserve"> </w:t>
      </w:r>
      <w:r>
        <w:rPr>
          <w:color w:val="3B3F42"/>
        </w:rPr>
        <w:t>modules.</w:t>
      </w:r>
    </w:p>
    <w:p>
      <w:pPr>
        <w:pStyle w:val="6"/>
        <w:spacing w:before="2" w:line="360" w:lineRule="auto"/>
        <w:ind w:left="1160" w:right="990"/>
        <w:rPr>
          <w:rFonts w:hint="default"/>
          <w:lang w:val="en-US"/>
        </w:rPr>
      </w:pPr>
      <w:r>
        <w:rPr>
          <w:b/>
          <w:color w:val="3B3F42"/>
        </w:rPr>
        <w:t xml:space="preserve">Image Dataset </w:t>
      </w:r>
      <w:r>
        <w:rPr>
          <w:color w:val="3B3F42"/>
        </w:rPr>
        <w:t>:</w:t>
      </w:r>
      <w:r>
        <w:rPr>
          <w:rFonts w:hint="default"/>
          <w:color w:val="3B3F42"/>
          <w:lang w:val="en-US"/>
        </w:rPr>
        <w:t xml:space="preserve"> </w:t>
      </w:r>
      <w:r>
        <w:rPr>
          <w:color w:val="3B3F42"/>
        </w:rPr>
        <w:t xml:space="preserve">The Face dataset is </w:t>
      </w:r>
      <w:r>
        <w:rPr>
          <w:rFonts w:hint="default"/>
          <w:color w:val="3B3F42"/>
          <w:lang w:val="en-US"/>
        </w:rPr>
        <w:t>generated using teachable learning.</w:t>
      </w:r>
    </w:p>
    <w:p>
      <w:pPr>
        <w:spacing w:before="0" w:line="360" w:lineRule="auto"/>
        <w:ind w:left="1880" w:right="6033" w:firstLine="0"/>
        <w:jc w:val="left"/>
        <w:rPr>
          <w:color w:val="3B3F42"/>
          <w:sz w:val="24"/>
        </w:rPr>
      </w:pPr>
      <w:r>
        <w:rPr>
          <w:b/>
          <w:color w:val="3B3F42"/>
          <w:sz w:val="24"/>
        </w:rPr>
        <w:t>Name</w:t>
      </w:r>
      <w:r>
        <w:rPr>
          <w:color w:val="3B3F42"/>
          <w:sz w:val="24"/>
        </w:rPr>
        <w:t>: Face</w:t>
      </w:r>
    </w:p>
    <w:p>
      <w:pPr>
        <w:spacing w:before="0" w:line="360" w:lineRule="auto"/>
        <w:ind w:left="1880" w:right="6033" w:firstLine="0"/>
        <w:jc w:val="left"/>
        <w:rPr>
          <w:sz w:val="24"/>
        </w:rPr>
      </w:pPr>
      <w:r>
        <w:rPr>
          <w:b/>
          <w:color w:val="3B3F42"/>
          <w:sz w:val="24"/>
        </w:rPr>
        <w:t>Type</w:t>
      </w:r>
      <w:r>
        <w:rPr>
          <w:color w:val="3B3F42"/>
          <w:sz w:val="24"/>
        </w:rPr>
        <w:t>:</w:t>
      </w:r>
      <w:r>
        <w:rPr>
          <w:color w:val="3B3F42"/>
          <w:spacing w:val="-10"/>
          <w:sz w:val="24"/>
        </w:rPr>
        <w:t xml:space="preserve"> </w:t>
      </w:r>
      <w:r>
        <w:rPr>
          <w:color w:val="3B3F42"/>
          <w:sz w:val="24"/>
        </w:rPr>
        <w:t>Image</w:t>
      </w:r>
      <w:r>
        <w:rPr>
          <w:color w:val="3B3F42"/>
          <w:spacing w:val="-10"/>
          <w:sz w:val="24"/>
        </w:rPr>
        <w:t xml:space="preserve"> </w:t>
      </w:r>
      <w:r>
        <w:rPr>
          <w:color w:val="3B3F42"/>
          <w:sz w:val="24"/>
        </w:rPr>
        <w:t>Dataset</w:t>
      </w:r>
      <w:r>
        <w:rPr>
          <w:color w:val="3B3F42"/>
          <w:spacing w:val="-57"/>
          <w:sz w:val="24"/>
        </w:rPr>
        <w:t xml:space="preserve"> </w:t>
      </w:r>
      <w:r>
        <w:rPr>
          <w:b/>
          <w:color w:val="3B3F42"/>
          <w:sz w:val="24"/>
        </w:rPr>
        <w:t>Format</w:t>
      </w:r>
      <w:r>
        <w:rPr>
          <w:color w:val="3B3F42"/>
          <w:sz w:val="24"/>
        </w:rPr>
        <w:t>:</w:t>
      </w:r>
      <w:r>
        <w:rPr>
          <w:color w:val="3B3F42"/>
          <w:spacing w:val="-2"/>
          <w:sz w:val="24"/>
        </w:rPr>
        <w:t xml:space="preserve"> </w:t>
      </w:r>
      <w:r>
        <w:rPr>
          <w:color w:val="3B3F42"/>
          <w:sz w:val="24"/>
        </w:rPr>
        <w:t>JPG</w:t>
      </w:r>
    </w:p>
    <w:p>
      <w:pPr>
        <w:spacing w:before="0" w:line="360" w:lineRule="auto"/>
        <w:ind w:left="1880" w:right="5425" w:firstLine="0"/>
        <w:jc w:val="left"/>
        <w:rPr>
          <w:rFonts w:hint="default"/>
          <w:color w:val="3B3F42"/>
          <w:sz w:val="24"/>
          <w:lang w:val="en-US"/>
        </w:rPr>
      </w:pPr>
      <w:r>
        <w:rPr>
          <w:b/>
          <w:color w:val="3B3F42"/>
          <w:sz w:val="24"/>
        </w:rPr>
        <w:t>Number</w:t>
      </w:r>
      <w:r>
        <w:rPr>
          <w:b/>
          <w:color w:val="3B3F42"/>
          <w:spacing w:val="-7"/>
          <w:sz w:val="24"/>
        </w:rPr>
        <w:t xml:space="preserve"> </w:t>
      </w:r>
      <w:r>
        <w:rPr>
          <w:b/>
          <w:color w:val="3B3F42"/>
          <w:sz w:val="24"/>
        </w:rPr>
        <w:t>of</w:t>
      </w:r>
      <w:r>
        <w:rPr>
          <w:b/>
          <w:color w:val="3B3F42"/>
          <w:spacing w:val="-7"/>
          <w:sz w:val="24"/>
        </w:rPr>
        <w:t xml:space="preserve"> </w:t>
      </w:r>
      <w:r>
        <w:rPr>
          <w:b/>
          <w:color w:val="3B3F42"/>
          <w:sz w:val="24"/>
        </w:rPr>
        <w:t>Images</w:t>
      </w:r>
      <w:r>
        <w:rPr>
          <w:color w:val="3B3F42"/>
          <w:sz w:val="24"/>
        </w:rPr>
        <w:t>:</w:t>
      </w:r>
      <w:r>
        <w:rPr>
          <w:rFonts w:hint="default"/>
          <w:color w:val="3B3F42"/>
          <w:sz w:val="24"/>
          <w:lang w:val="en-US"/>
        </w:rPr>
        <w:t xml:space="preserve"> 50</w:t>
      </w:r>
    </w:p>
    <w:p>
      <w:pPr>
        <w:spacing w:before="0" w:line="360" w:lineRule="auto"/>
        <w:ind w:left="1880" w:right="5425" w:firstLine="0"/>
        <w:jc w:val="left"/>
        <w:rPr>
          <w:sz w:val="24"/>
        </w:rPr>
      </w:pPr>
      <w:r>
        <w:rPr>
          <w:b/>
          <w:color w:val="3B3F42"/>
          <w:sz w:val="24"/>
        </w:rPr>
        <w:t>Dimensions</w:t>
      </w:r>
      <w:r>
        <w:rPr>
          <w:color w:val="3B3F42"/>
          <w:sz w:val="24"/>
        </w:rPr>
        <w:t>: 200x200</w:t>
      </w:r>
      <w:r>
        <w:rPr>
          <w:color w:val="3B3F42"/>
          <w:spacing w:val="1"/>
          <w:sz w:val="24"/>
        </w:rPr>
        <w:t xml:space="preserve"> </w:t>
      </w:r>
      <w:r>
        <w:rPr>
          <w:b/>
          <w:color w:val="3B3F42"/>
          <w:sz w:val="24"/>
        </w:rPr>
        <w:t>Color</w:t>
      </w:r>
      <w:r>
        <w:rPr>
          <w:b/>
          <w:color w:val="3B3F42"/>
          <w:spacing w:val="-2"/>
          <w:sz w:val="24"/>
        </w:rPr>
        <w:t xml:space="preserve"> </w:t>
      </w:r>
      <w:r>
        <w:rPr>
          <w:b/>
          <w:color w:val="3B3F42"/>
          <w:sz w:val="24"/>
        </w:rPr>
        <w:t>space</w:t>
      </w:r>
      <w:r>
        <w:rPr>
          <w:color w:val="3B3F42"/>
          <w:sz w:val="24"/>
        </w:rPr>
        <w:t>:</w:t>
      </w:r>
      <w:r>
        <w:rPr>
          <w:color w:val="3B3F42"/>
          <w:spacing w:val="-1"/>
          <w:sz w:val="24"/>
        </w:rPr>
        <w:t xml:space="preserve"> </w:t>
      </w:r>
      <w:r>
        <w:rPr>
          <w:color w:val="3B3F42"/>
          <w:sz w:val="24"/>
        </w:rPr>
        <w:t>RGB</w:t>
      </w:r>
    </w:p>
    <w:p>
      <w:pPr>
        <w:pStyle w:val="6"/>
        <w:spacing w:before="137" w:line="360" w:lineRule="auto"/>
        <w:ind w:left="1160" w:right="911"/>
        <w:jc w:val="both"/>
        <w:rPr>
          <w:rFonts w:hint="default"/>
          <w:color w:val="3B3F42"/>
          <w:lang w:val="en-US"/>
        </w:rPr>
      </w:pPr>
      <w:r>
        <w:rPr>
          <w:b/>
          <w:color w:val="3B3F42"/>
        </w:rPr>
        <w:t>Pre-processing</w:t>
      </w:r>
      <w:r>
        <w:rPr>
          <w:b/>
          <w:color w:val="3B3F42"/>
          <w:spacing w:val="-1"/>
        </w:rPr>
        <w:t xml:space="preserve"> </w:t>
      </w:r>
      <w:r>
        <w:rPr>
          <w:color w:val="3B3F42"/>
        </w:rPr>
        <w:t>is</w:t>
      </w:r>
      <w:r>
        <w:rPr>
          <w:color w:val="3B3F42"/>
          <w:spacing w:val="-4"/>
        </w:rPr>
        <w:t xml:space="preserve"> </w:t>
      </w:r>
      <w:r>
        <w:rPr>
          <w:color w:val="3B3F42"/>
        </w:rPr>
        <w:t>an</w:t>
      </w:r>
      <w:r>
        <w:rPr>
          <w:color w:val="3B3F42"/>
          <w:spacing w:val="-3"/>
        </w:rPr>
        <w:t xml:space="preserve"> </w:t>
      </w:r>
      <w:r>
        <w:rPr>
          <w:color w:val="3B3F42"/>
        </w:rPr>
        <w:t>important</w:t>
      </w:r>
      <w:r>
        <w:rPr>
          <w:color w:val="3B3F42"/>
          <w:spacing w:val="-4"/>
        </w:rPr>
        <w:t xml:space="preserve"> </w:t>
      </w:r>
      <w:r>
        <w:rPr>
          <w:color w:val="3B3F42"/>
        </w:rPr>
        <w:t>module</w:t>
      </w:r>
      <w:r>
        <w:rPr>
          <w:color w:val="3B3F42"/>
          <w:spacing w:val="-1"/>
        </w:rPr>
        <w:t xml:space="preserve"> </w:t>
      </w:r>
      <w:r>
        <w:rPr>
          <w:color w:val="3B3F42"/>
        </w:rPr>
        <w:t>with</w:t>
      </w:r>
      <w:r>
        <w:rPr>
          <w:color w:val="3B3F42"/>
          <w:spacing w:val="-4"/>
        </w:rPr>
        <w:t xml:space="preserve"> </w:t>
      </w:r>
      <w:r>
        <w:rPr>
          <w:color w:val="3B3F42"/>
        </w:rPr>
        <w:t>several</w:t>
      </w:r>
      <w:r>
        <w:rPr>
          <w:color w:val="3B3F42"/>
          <w:spacing w:val="-3"/>
        </w:rPr>
        <w:t xml:space="preserve"> </w:t>
      </w:r>
      <w:r>
        <w:rPr>
          <w:color w:val="3B3F42"/>
        </w:rPr>
        <w:t>pre-processing</w:t>
      </w:r>
      <w:r>
        <w:rPr>
          <w:color w:val="3B3F42"/>
          <w:spacing w:val="-4"/>
        </w:rPr>
        <w:t xml:space="preserve"> </w:t>
      </w:r>
      <w:r>
        <w:rPr>
          <w:color w:val="3B3F42"/>
        </w:rPr>
        <w:t>parameters.</w:t>
      </w:r>
      <w:r>
        <w:rPr>
          <w:color w:val="3B3F42"/>
          <w:spacing w:val="-1"/>
        </w:rPr>
        <w:t xml:space="preserve"> </w:t>
      </w:r>
      <w:r>
        <w:rPr>
          <w:color w:val="3B3F42"/>
        </w:rPr>
        <w:t>It</w:t>
      </w:r>
      <w:r>
        <w:rPr>
          <w:color w:val="3B3F42"/>
          <w:spacing w:val="-57"/>
        </w:rPr>
        <w:t xml:space="preserve"> </w:t>
      </w:r>
      <w:r>
        <w:rPr>
          <w:color w:val="3B3F42"/>
        </w:rPr>
        <w:t>further ensures the images follow the proper parameters before reaching the main</w:t>
      </w:r>
      <w:r>
        <w:rPr>
          <w:color w:val="3B3F42"/>
          <w:spacing w:val="-57"/>
        </w:rPr>
        <w:t xml:space="preserve"> </w:t>
      </w:r>
      <w:r>
        <w:rPr>
          <w:color w:val="3B3F42"/>
        </w:rPr>
        <w:t>algorithm</w:t>
      </w:r>
      <w:r>
        <w:rPr>
          <w:rFonts w:hint="default"/>
          <w:color w:val="3B3F42"/>
          <w:lang w:val="en-US"/>
        </w:rPr>
        <w:t xml:space="preserve"> module.</w:t>
      </w:r>
    </w:p>
    <w:p>
      <w:pPr>
        <w:pStyle w:val="6"/>
        <w:spacing w:before="137" w:line="360" w:lineRule="auto"/>
        <w:ind w:left="1160" w:right="911"/>
        <w:jc w:val="both"/>
        <w:rPr>
          <w:rFonts w:hint="default"/>
          <w:color w:val="3B3F42"/>
          <w:lang w:val="en-US"/>
        </w:rPr>
      </w:pPr>
    </w:p>
    <w:p>
      <w:pPr>
        <w:pStyle w:val="6"/>
        <w:spacing w:line="360" w:lineRule="auto"/>
        <w:ind w:left="1160" w:right="1242"/>
        <w:jc w:val="both"/>
        <w:rPr>
          <w:rFonts w:hint="default"/>
          <w:color w:val="3B3F42"/>
          <w:spacing w:val="-2"/>
          <w:rtl w:val="0"/>
          <w:lang w:val="en-US"/>
        </w:rPr>
      </w:pPr>
      <w:r>
        <w:rPr>
          <w:rFonts w:hint="default"/>
          <w:b/>
          <w:color w:val="3B3F42"/>
          <w:lang w:val="en-US"/>
        </w:rPr>
        <w:t>YOLOV5</w:t>
      </w:r>
      <w:r>
        <w:rPr>
          <w:b/>
          <w:color w:val="3B3F42"/>
        </w:rPr>
        <w:t>:</w:t>
      </w:r>
      <w:r>
        <w:rPr>
          <w:b/>
          <w:color w:val="3B3F42"/>
          <w:spacing w:val="-3"/>
        </w:rPr>
        <w:t xml:space="preserve"> </w:t>
      </w:r>
      <w:r>
        <w:rPr>
          <w:color w:val="3B3F42"/>
          <w:spacing w:val="-2"/>
          <w:rtl w:val="0"/>
        </w:rPr>
        <w:t xml:space="preserve">The images are trained using yolov5 and COCO128 and then the test images are feeded to check the models accuracy. We will also be using the functionalities in Android to access the camera to </w:t>
      </w:r>
      <w:r>
        <w:rPr>
          <w:color w:val="3B3F42"/>
          <w:spacing w:val="-2"/>
          <w:rtl w:val="0"/>
          <w:lang w:val="en-IN"/>
        </w:rPr>
        <w:t>recognize</w:t>
      </w:r>
      <w:r>
        <w:rPr>
          <w:color w:val="3B3F42"/>
          <w:spacing w:val="-2"/>
          <w:rtl w:val="0"/>
        </w:rPr>
        <w:t xml:space="preserve"> the image.</w:t>
      </w:r>
      <w:r>
        <w:rPr>
          <w:rFonts w:hint="default"/>
          <w:color w:val="3B3F42"/>
          <w:spacing w:val="-2"/>
          <w:rtl w:val="0"/>
          <w:lang w:val="en-US"/>
        </w:rPr>
        <w:t xml:space="preserve"> This includes the facial recognition and campus building recognition in our project.</w:t>
      </w:r>
    </w:p>
    <w:p>
      <w:pPr>
        <w:pStyle w:val="6"/>
        <w:spacing w:before="137" w:line="360" w:lineRule="auto"/>
        <w:ind w:left="1160" w:right="911"/>
        <w:jc w:val="both"/>
      </w:pPr>
    </w:p>
    <w:p>
      <w:pPr>
        <w:spacing w:after="0" w:line="360" w:lineRule="auto"/>
        <w:jc w:val="both"/>
        <w:sectPr>
          <w:pgSz w:w="12240" w:h="15840"/>
          <w:pgMar w:top="1220" w:right="580" w:bottom="1100" w:left="1720" w:header="727" w:footer="906" w:gutter="0"/>
          <w:pgNumType w:fmt="decimal"/>
          <w:cols w:space="720" w:num="1"/>
        </w:sectPr>
      </w:pPr>
    </w:p>
    <w:p>
      <w:pPr>
        <w:pStyle w:val="6"/>
        <w:spacing w:before="9"/>
        <w:rPr>
          <w:sz w:val="10"/>
        </w:rPr>
      </w:pPr>
      <w:r>
        <mc:AlternateContent>
          <mc:Choice Requires="wpg">
            <w:drawing>
              <wp:anchor distT="0" distB="0" distL="114300" distR="114300" simplePos="0" relativeHeight="251694080" behindDoc="1" locked="0" layoutInCell="1" allowOverlap="1">
                <wp:simplePos x="0" y="0"/>
                <wp:positionH relativeFrom="page">
                  <wp:posOffset>1306195</wp:posOffset>
                </wp:positionH>
                <wp:positionV relativeFrom="paragraph">
                  <wp:posOffset>59690</wp:posOffset>
                </wp:positionV>
                <wp:extent cx="5617845" cy="121920"/>
                <wp:effectExtent l="0" t="0" r="8255" b="5080"/>
                <wp:wrapNone/>
                <wp:docPr id="29" name="Group 29"/>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27" name="Picture 126"/>
                          <pic:cNvPicPr>
                            <a:picLocks noChangeAspect="1"/>
                          </pic:cNvPicPr>
                        </pic:nvPicPr>
                        <pic:blipFill>
                          <a:blip r:embed="rId36"/>
                          <a:stretch>
                            <a:fillRect/>
                          </a:stretch>
                        </pic:blipFill>
                        <pic:spPr>
                          <a:xfrm>
                            <a:off x="2102" y="-39"/>
                            <a:ext cx="8847" cy="192"/>
                          </a:xfrm>
                          <a:prstGeom prst="rect">
                            <a:avLst/>
                          </a:prstGeom>
                          <a:noFill/>
                          <a:ln>
                            <a:noFill/>
                          </a:ln>
                        </pic:spPr>
                      </pic:pic>
                      <wps:wsp>
                        <wps:cNvPr id="28" name="Straight Connector 28"/>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2.85pt;margin-top:4.7pt;height:9.6pt;width:442.35pt;mso-position-horizontal-relative:page;z-index:-251622400;mso-width-relative:page;mso-height-relative:page;" coordorigin="2102,-39" coordsize="8847,192" o:gfxdata="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">
                <o:lock v:ext="edit" aspectratio="f"/>
                <v:shape id="Picture 126" o:spid="_x0000_s1026" o:spt="75" type="#_x0000_t75" style="position:absolute;left:2102;top:-39;height:192;width:8847;" filled="f" o:preferrelative="t" stroked="f" coordsize="21600,21600" o:gfxdata="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OWCrvQAA&#10;ANsAAAAPAAAAAAAAAAEAIAAAACIAAABkcnMvZG93bnJldi54bWxQSwECFAAUAAAACACHTuJAMy8F&#10;njsAAAA5AAAAEAAAAAAAAAABACAAAAAMAQAAZHJzL3NoYXBleG1sLnhtbFBLBQYAAAAABgAGAFsB&#10;AAC2AwAAAAA=&#10;">
                  <v:fill on="f" focussize="0,0"/>
                  <v:stroke on="f"/>
                  <v:imagedata r:id="rId36" o:title=""/>
                  <o:lock v:ext="edit" aspectratio="t"/>
                </v:shape>
                <v:line id="_x0000_s1026" o:spid="_x0000_s1026" o:spt="20" style="position:absolute;left:2148;top:19;flip:y;height:24;width:8748;" filled="f" stroked="t" coordsize="21600,21600" o:gfxdata="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eB+QtwAAANsAAAAP&#10;AAAAAAAAAAEAIAAAACIAAABkcnMvZG93bnJldi54bWxQSwECFAAUAAAACACHTuJAMy8FnjsAAAA5&#10;AAAAEAAAAAAAAAABACAAAAAGAQAAZHJzL3NoYXBleG1sLnhtbFBLBQYAAAAABgAGAFsBAACwAwAA&#10;AAA=&#10;">
                  <v:fill on="f" focussize="0,0"/>
                  <v:stroke weight="2.04pt" color="#622423" joinstyle="round"/>
                  <v:imagedata o:title=""/>
                  <o:lock v:ext="edit" aspectratio="f"/>
                </v:line>
              </v:group>
            </w:pict>
          </mc:Fallback>
        </mc:AlternateContent>
      </w:r>
    </w:p>
    <w:p>
      <w:pPr>
        <w:spacing w:before="91"/>
        <w:ind w:left="533" w:right="237" w:firstLine="0"/>
        <w:jc w:val="center"/>
        <w:rPr>
          <w:rFonts w:ascii="Times New Roman" w:hAnsi="Times New Roman" w:eastAsia="Times New Roman" w:cs="Times New Roman"/>
          <w:b/>
        </w:rPr>
      </w:pPr>
    </w:p>
    <w:p>
      <w:pPr>
        <w:spacing w:before="91"/>
        <w:ind w:left="533" w:right="237" w:firstLine="0"/>
        <w:jc w:val="center"/>
        <w:rPr>
          <w:rFonts w:ascii="Times New Roman" w:hAnsi="Times New Roman" w:eastAsia="Times New Roman" w:cs="Times New Roman"/>
          <w:b/>
        </w:rPr>
      </w:pPr>
    </w:p>
    <w:p>
      <w:pPr>
        <w:spacing w:before="91"/>
        <w:ind w:left="533" w:right="237"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031615" cy="7343140"/>
            <wp:effectExtent l="0" t="0" r="6985" b="1016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39"/>
                    <a:srcRect/>
                    <a:stretch>
                      <a:fillRect/>
                    </a:stretch>
                  </pic:blipFill>
                  <pic:spPr>
                    <a:xfrm>
                      <a:off x="0" y="0"/>
                      <a:ext cx="4031615" cy="7343140"/>
                    </a:xfrm>
                    <a:prstGeom prst="rect">
                      <a:avLst/>
                    </a:prstGeom>
                  </pic:spPr>
                </pic:pic>
              </a:graphicData>
            </a:graphic>
          </wp:inline>
        </w:drawing>
      </w:r>
    </w:p>
    <w:p>
      <w:pPr>
        <w:spacing w:before="91"/>
        <w:ind w:left="533" w:right="237" w:firstLine="0"/>
        <w:jc w:val="center"/>
        <w:rPr>
          <w:b w:val="0"/>
          <w:bCs/>
          <w:sz w:val="24"/>
          <w:szCs w:val="32"/>
        </w:rPr>
      </w:pPr>
      <w:r>
        <w:rPr>
          <w:b/>
          <w:color w:val="0E0F1A"/>
          <w:sz w:val="24"/>
          <w:szCs w:val="32"/>
        </w:rPr>
        <w:t>Fig</w:t>
      </w:r>
      <w:r>
        <w:rPr>
          <w:b/>
          <w:color w:val="0E0F1A"/>
          <w:spacing w:val="-2"/>
          <w:sz w:val="24"/>
          <w:szCs w:val="32"/>
        </w:rPr>
        <w:t xml:space="preserve"> </w:t>
      </w:r>
      <w:r>
        <w:rPr>
          <w:b/>
          <w:color w:val="0E0F1A"/>
          <w:sz w:val="24"/>
          <w:szCs w:val="32"/>
        </w:rPr>
        <w:t>3.1</w:t>
      </w:r>
      <w:r>
        <w:rPr>
          <w:b/>
          <w:color w:val="0E0F1A"/>
          <w:spacing w:val="-1"/>
          <w:sz w:val="24"/>
          <w:szCs w:val="32"/>
        </w:rPr>
        <w:t xml:space="preserve"> </w:t>
      </w:r>
      <w:r>
        <w:rPr>
          <w:rFonts w:hint="default"/>
          <w:b w:val="0"/>
          <w:bCs/>
          <w:color w:val="0E0F1A"/>
          <w:spacing w:val="-1"/>
          <w:sz w:val="24"/>
          <w:szCs w:val="32"/>
          <w:lang w:val="en-US"/>
        </w:rPr>
        <w:t xml:space="preserve">YOLOV5 </w:t>
      </w:r>
      <w:r>
        <w:rPr>
          <w:b w:val="0"/>
          <w:bCs/>
          <w:color w:val="0E0F1A"/>
          <w:sz w:val="24"/>
          <w:szCs w:val="32"/>
        </w:rPr>
        <w:t>Model</w:t>
      </w:r>
      <w:r>
        <w:rPr>
          <w:b w:val="0"/>
          <w:bCs/>
          <w:color w:val="0E0F1A"/>
          <w:spacing w:val="-3"/>
          <w:sz w:val="24"/>
          <w:szCs w:val="32"/>
        </w:rPr>
        <w:t xml:space="preserve"> </w:t>
      </w:r>
      <w:r>
        <w:rPr>
          <w:b w:val="0"/>
          <w:bCs/>
          <w:color w:val="0E0F1A"/>
          <w:sz w:val="24"/>
          <w:szCs w:val="32"/>
        </w:rPr>
        <w:t>Architecture</w:t>
      </w:r>
    </w:p>
    <w:p>
      <w:pPr>
        <w:spacing w:after="0"/>
        <w:jc w:val="center"/>
        <w:rPr>
          <w:b w:val="0"/>
          <w:bCs/>
          <w:sz w:val="20"/>
        </w:rPr>
        <w:sectPr>
          <w:pgSz w:w="12240" w:h="15840"/>
          <w:pgMar w:top="1220" w:right="580" w:bottom="1100" w:left="1720" w:header="727" w:footer="906" w:gutter="0"/>
          <w:pgNumType w:fmt="decimal"/>
          <w:cols w:space="720" w:num="1"/>
        </w:sectPr>
      </w:pPr>
    </w:p>
    <w:p>
      <w:pPr>
        <w:pStyle w:val="6"/>
        <w:spacing w:before="9"/>
        <w:rPr>
          <w:b/>
          <w:sz w:val="10"/>
        </w:rPr>
      </w:pPr>
      <w:r>
        <w:pict>
          <v:group id="_x0000_s1088" o:spid="_x0000_s1088" o:spt="203" style="position:absolute;left:0pt;margin-left:100.65pt;margin-top:4.8pt;height:9.6pt;width:442.35pt;mso-position-horizontal-relative:page;z-index:-251640832;mso-width-relative:page;mso-height-relative:page;" coordorigin="2102,-39" coordsize="8847,192">
            <o:lock v:ext="edit"/>
            <v:shape id="_x0000_s1089" o:spid="_x0000_s1089" o:spt="75" type="#_x0000_t75" style="position:absolute;left:2102;top:-39;height:192;width:8847;" filled="f" stroked="f" coordsize="21600,21600">
              <v:path/>
              <v:fill on="f" focussize="0,0"/>
              <v:stroke on="f"/>
              <v:imagedata r:id="rId36" o:title=""/>
              <o:lock v:ext="edit" aspectratio="t"/>
            </v:shape>
            <v:line id="_x0000_s1090" o:spid="_x0000_s1090" o:spt="20" style="position:absolute;left:2148;top:19;flip:y;height:24;width:8748;" stroked="t" coordsize="21600,21600">
              <v:path arrowok="t"/>
              <v:fill focussize="0,0"/>
              <v:stroke weight="2.04pt" color="#622423"/>
              <v:imagedata o:title=""/>
              <o:lock v:ext="edit"/>
            </v:line>
          </v:group>
        </w:pict>
      </w:r>
    </w:p>
    <w:p>
      <w:pPr>
        <w:pStyle w:val="3"/>
        <w:numPr>
          <w:ilvl w:val="0"/>
          <w:numId w:val="0"/>
        </w:numPr>
        <w:tabs>
          <w:tab w:val="left" w:pos="1219"/>
        </w:tabs>
        <w:spacing w:before="90" w:after="0" w:line="240" w:lineRule="auto"/>
        <w:ind w:left="858" w:leftChars="0" w:right="0" w:rightChars="0"/>
        <w:jc w:val="left"/>
        <w:rPr>
          <w:color w:val="0E0F1A"/>
        </w:rPr>
      </w:pPr>
    </w:p>
    <w:p>
      <w:pPr>
        <w:pStyle w:val="3"/>
        <w:numPr>
          <w:ilvl w:val="1"/>
          <w:numId w:val="9"/>
        </w:numPr>
        <w:tabs>
          <w:tab w:val="left" w:pos="1219"/>
        </w:tabs>
        <w:spacing w:before="90" w:after="0" w:line="240" w:lineRule="auto"/>
        <w:ind w:left="1218" w:right="0" w:hanging="360"/>
        <w:jc w:val="left"/>
        <w:rPr>
          <w:color w:val="0E0F1A"/>
        </w:rPr>
      </w:pPr>
      <w:r>
        <w:rPr>
          <w:rFonts w:hint="default"/>
          <w:color w:val="0E0F1A"/>
          <w:lang w:val="en-US"/>
        </w:rPr>
        <w:t>ER DIAGRAM</w:t>
      </w:r>
    </w:p>
    <w:p>
      <w:pPr>
        <w:spacing w:after="0"/>
        <w:jc w:val="both"/>
      </w:pPr>
    </w:p>
    <w:p>
      <w:pPr>
        <w:spacing w:after="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876800" cy="5591810"/>
            <wp:effectExtent l="0" t="0" r="0" b="889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40"/>
                    <a:srcRect/>
                    <a:stretch>
                      <a:fillRect/>
                    </a:stretch>
                  </pic:blipFill>
                  <pic:spPr>
                    <a:xfrm>
                      <a:off x="0" y="0"/>
                      <a:ext cx="4876800" cy="5591810"/>
                    </a:xfrm>
                    <a:prstGeom prst="rect">
                      <a:avLst/>
                    </a:prstGeom>
                  </pic:spPr>
                </pic:pic>
              </a:graphicData>
            </a:graphic>
          </wp:inline>
        </w:drawing>
      </w:r>
    </w:p>
    <w:p>
      <w:pPr>
        <w:spacing w:after="0"/>
        <w:jc w:val="center"/>
        <w:rPr>
          <w:rFonts w:ascii="Times New Roman" w:hAnsi="Times New Roman" w:eastAsia="Times New Roman" w:cs="Times New Roman"/>
          <w:b/>
        </w:rPr>
      </w:pPr>
    </w:p>
    <w:p>
      <w:pPr>
        <w:spacing w:after="0"/>
        <w:jc w:val="center"/>
        <w:rPr>
          <w:rFonts w:ascii="Times New Roman" w:hAnsi="Times New Roman" w:eastAsia="Times New Roman" w:cs="Times New Roman"/>
          <w:b/>
        </w:rPr>
      </w:pPr>
    </w:p>
    <w:p>
      <w:pPr>
        <w:spacing w:before="91"/>
        <w:ind w:left="533" w:right="237" w:firstLine="0"/>
        <w:jc w:val="center"/>
        <w:rPr>
          <w:b w:val="0"/>
          <w:bCs/>
          <w:sz w:val="24"/>
          <w:szCs w:val="32"/>
        </w:rPr>
      </w:pPr>
      <w:r>
        <w:rPr>
          <w:b/>
          <w:color w:val="0E0F1A"/>
          <w:sz w:val="24"/>
          <w:szCs w:val="32"/>
        </w:rPr>
        <w:t>Fig</w:t>
      </w:r>
      <w:r>
        <w:rPr>
          <w:b/>
          <w:color w:val="0E0F1A"/>
          <w:spacing w:val="-2"/>
          <w:sz w:val="24"/>
          <w:szCs w:val="32"/>
        </w:rPr>
        <w:t xml:space="preserve"> </w:t>
      </w:r>
      <w:r>
        <w:rPr>
          <w:b/>
          <w:color w:val="0E0F1A"/>
          <w:sz w:val="24"/>
          <w:szCs w:val="32"/>
        </w:rPr>
        <w:t>3.</w:t>
      </w:r>
      <w:r>
        <w:rPr>
          <w:rFonts w:hint="default"/>
          <w:b/>
          <w:color w:val="0E0F1A"/>
          <w:sz w:val="24"/>
          <w:szCs w:val="32"/>
          <w:lang w:val="en-US"/>
        </w:rPr>
        <w:t>2</w:t>
      </w:r>
      <w:r>
        <w:rPr>
          <w:b/>
          <w:color w:val="0E0F1A"/>
          <w:spacing w:val="-1"/>
          <w:sz w:val="24"/>
          <w:szCs w:val="32"/>
        </w:rPr>
        <w:t xml:space="preserve"> </w:t>
      </w:r>
      <w:r>
        <w:rPr>
          <w:rFonts w:hint="default"/>
          <w:b w:val="0"/>
          <w:bCs/>
          <w:color w:val="0E0F1A"/>
          <w:spacing w:val="-1"/>
          <w:sz w:val="24"/>
          <w:szCs w:val="32"/>
          <w:lang w:val="en-US"/>
        </w:rPr>
        <w:t>Entity Relationship Diagram</w:t>
      </w:r>
    </w:p>
    <w:p>
      <w:pPr>
        <w:spacing w:after="0"/>
        <w:jc w:val="center"/>
        <w:rPr>
          <w:rFonts w:ascii="Times New Roman" w:hAnsi="Times New Roman" w:eastAsia="Times New Roman" w:cs="Times New Roman"/>
          <w:b/>
        </w:rPr>
        <w:sectPr>
          <w:pgSz w:w="12240" w:h="15840"/>
          <w:pgMar w:top="1220" w:right="580" w:bottom="1100" w:left="1720" w:header="727" w:footer="906" w:gutter="0"/>
          <w:pgNumType w:fmt="decimal"/>
          <w:cols w:space="720" w:num="1"/>
        </w:sectPr>
      </w:pPr>
    </w:p>
    <w:p>
      <w:pPr>
        <w:pStyle w:val="6"/>
        <w:spacing w:before="9"/>
        <w:rPr>
          <w:b/>
          <w:sz w:val="10"/>
        </w:rPr>
      </w:pPr>
      <w:r>
        <w:pict>
          <v:group id="_x0000_s1091" o:spid="_x0000_s1091" o:spt="203" style="position:absolute;left:0pt;margin-left:103.4pt;margin-top:4.65pt;height:9.6pt;width:442.35pt;mso-position-horizontal-relative:page;z-index:-251639808;mso-width-relative:page;mso-height-relative:page;" coordorigin="2102,-39" coordsize="8847,192">
            <o:lock v:ext="edit"/>
            <v:shape id="_x0000_s1092" o:spid="_x0000_s1092" o:spt="75" type="#_x0000_t75" style="position:absolute;left:2102;top:-39;height:192;width:8847;" filled="f" stroked="f" coordsize="21600,21600">
              <v:path/>
              <v:fill on="f" focussize="0,0"/>
              <v:stroke on="f"/>
              <v:imagedata r:id="rId36" o:title=""/>
              <o:lock v:ext="edit" aspectratio="t"/>
            </v:shape>
            <v:line id="_x0000_s1093" o:spid="_x0000_s1093" o:spt="20" style="position:absolute;left:2148;top:19;flip:y;height:24;width:8748;" stroked="t" coordsize="21600,21600">
              <v:path arrowok="t"/>
              <v:fill focussize="0,0"/>
              <v:stroke weight="2.04pt" color="#622423"/>
              <v:imagedata o:title=""/>
              <o:lock v:ext="edit"/>
            </v:line>
          </v:group>
        </w:pict>
      </w:r>
    </w:p>
    <w:p>
      <w:pPr>
        <w:pStyle w:val="13"/>
        <w:numPr>
          <w:ilvl w:val="0"/>
          <w:numId w:val="0"/>
        </w:numPr>
        <w:tabs>
          <w:tab w:val="left" w:pos="786"/>
        </w:tabs>
        <w:spacing w:before="90" w:after="0" w:line="240" w:lineRule="auto"/>
        <w:ind w:left="439" w:leftChars="0" w:right="0" w:rightChars="0"/>
        <w:jc w:val="left"/>
        <w:rPr>
          <w:b/>
          <w:sz w:val="22"/>
        </w:rPr>
      </w:pPr>
    </w:p>
    <w:p>
      <w:pPr>
        <w:pStyle w:val="13"/>
        <w:numPr>
          <w:ilvl w:val="1"/>
          <w:numId w:val="9"/>
        </w:numPr>
        <w:tabs>
          <w:tab w:val="left" w:pos="786"/>
        </w:tabs>
        <w:spacing w:before="90" w:after="0" w:line="240" w:lineRule="auto"/>
        <w:ind w:left="785" w:right="0" w:hanging="346"/>
        <w:jc w:val="left"/>
        <w:rPr>
          <w:b/>
          <w:sz w:val="24"/>
          <w:szCs w:val="24"/>
        </w:rPr>
      </w:pPr>
      <w:r>
        <w:rPr>
          <w:rFonts w:hint="default"/>
          <w:b/>
          <w:sz w:val="24"/>
          <w:szCs w:val="24"/>
          <w:lang w:val="en-US"/>
        </w:rPr>
        <w:t>CLASS DIAGRAM</w:t>
      </w:r>
    </w:p>
    <w:p>
      <w:pPr>
        <w:pStyle w:val="13"/>
        <w:numPr>
          <w:ilvl w:val="0"/>
          <w:numId w:val="0"/>
        </w:numPr>
        <w:tabs>
          <w:tab w:val="left" w:pos="786"/>
        </w:tabs>
        <w:spacing w:before="90" w:after="0" w:line="240" w:lineRule="auto"/>
        <w:ind w:left="439" w:leftChars="0" w:right="0" w:rightChars="0"/>
        <w:jc w:val="left"/>
        <w:rPr>
          <w:b/>
          <w:sz w:val="22"/>
        </w:rPr>
      </w:pPr>
    </w:p>
    <w:p>
      <w:pPr>
        <w:pStyle w:val="13"/>
        <w:numPr>
          <w:ilvl w:val="0"/>
          <w:numId w:val="0"/>
        </w:numPr>
        <w:tabs>
          <w:tab w:val="left" w:pos="786"/>
        </w:tabs>
        <w:spacing w:before="90" w:after="0" w:line="240" w:lineRule="auto"/>
        <w:ind w:left="439" w:leftChars="0" w:right="0" w:rightChars="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433695" cy="2571750"/>
            <wp:effectExtent l="0" t="0" r="1905" b="635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41"/>
                    <a:srcRect/>
                    <a:stretch>
                      <a:fillRect/>
                    </a:stretch>
                  </pic:blipFill>
                  <pic:spPr>
                    <a:xfrm>
                      <a:off x="0" y="0"/>
                      <a:ext cx="5434013" cy="2571750"/>
                    </a:xfrm>
                    <a:prstGeom prst="rect">
                      <a:avLst/>
                    </a:prstGeom>
                  </pic:spPr>
                </pic:pic>
              </a:graphicData>
            </a:graphic>
          </wp:inline>
        </w:drawing>
      </w:r>
    </w:p>
    <w:p>
      <w:pPr>
        <w:spacing w:before="91"/>
        <w:ind w:left="533" w:right="237" w:firstLine="0"/>
        <w:jc w:val="center"/>
        <w:rPr>
          <w:rFonts w:ascii="Times New Roman" w:hAnsi="Times New Roman" w:eastAsia="Times New Roman" w:cs="Times New Roman"/>
          <w:b/>
        </w:rPr>
      </w:pPr>
      <w:r>
        <w:rPr>
          <w:b/>
          <w:color w:val="0E0F1A"/>
          <w:sz w:val="24"/>
          <w:szCs w:val="32"/>
        </w:rPr>
        <w:t>Fig</w:t>
      </w:r>
      <w:r>
        <w:rPr>
          <w:b/>
          <w:color w:val="0E0F1A"/>
          <w:spacing w:val="-2"/>
          <w:sz w:val="24"/>
          <w:szCs w:val="32"/>
        </w:rPr>
        <w:t xml:space="preserve"> </w:t>
      </w:r>
      <w:r>
        <w:rPr>
          <w:b/>
          <w:color w:val="0E0F1A"/>
          <w:sz w:val="24"/>
          <w:szCs w:val="32"/>
        </w:rPr>
        <w:t>3.</w:t>
      </w:r>
      <w:r>
        <w:rPr>
          <w:rFonts w:hint="default"/>
          <w:b/>
          <w:color w:val="0E0F1A"/>
          <w:sz w:val="24"/>
          <w:szCs w:val="32"/>
          <w:lang w:val="en-US"/>
        </w:rPr>
        <w:t>3</w:t>
      </w:r>
      <w:r>
        <w:rPr>
          <w:b/>
          <w:color w:val="0E0F1A"/>
          <w:spacing w:val="-1"/>
          <w:sz w:val="24"/>
          <w:szCs w:val="32"/>
        </w:rPr>
        <w:t xml:space="preserve"> </w:t>
      </w:r>
      <w:r>
        <w:rPr>
          <w:rFonts w:hint="default"/>
          <w:b w:val="0"/>
          <w:bCs/>
          <w:color w:val="0E0F1A"/>
          <w:spacing w:val="-1"/>
          <w:sz w:val="24"/>
          <w:szCs w:val="32"/>
          <w:lang w:val="en-US"/>
        </w:rPr>
        <w:t>Class Diagram</w:t>
      </w:r>
    </w:p>
    <w:p>
      <w:pPr>
        <w:pStyle w:val="13"/>
        <w:numPr>
          <w:ilvl w:val="0"/>
          <w:numId w:val="0"/>
        </w:numPr>
        <w:tabs>
          <w:tab w:val="left" w:pos="786"/>
        </w:tabs>
        <w:spacing w:before="90" w:after="0" w:line="240" w:lineRule="auto"/>
        <w:ind w:left="439" w:leftChars="0" w:right="0" w:rightChars="0"/>
        <w:jc w:val="left"/>
        <w:rPr>
          <w:b/>
          <w:sz w:val="22"/>
        </w:rPr>
      </w:pPr>
    </w:p>
    <w:p>
      <w:pPr>
        <w:pStyle w:val="13"/>
        <w:numPr>
          <w:ilvl w:val="1"/>
          <w:numId w:val="9"/>
        </w:numPr>
        <w:tabs>
          <w:tab w:val="left" w:pos="786"/>
        </w:tabs>
        <w:spacing w:before="90" w:after="0" w:line="240" w:lineRule="auto"/>
        <w:ind w:left="785" w:right="0" w:hanging="346"/>
        <w:jc w:val="left"/>
        <w:rPr>
          <w:b/>
          <w:sz w:val="22"/>
        </w:rPr>
      </w:pPr>
      <w:r>
        <w:rPr>
          <w:b/>
          <w:sz w:val="24"/>
        </w:rPr>
        <w:t>INTERFACE DESIGN</w:t>
      </w:r>
      <w:r>
        <w:rPr>
          <w:b/>
          <w:spacing w:val="-3"/>
          <w:sz w:val="24"/>
        </w:rPr>
        <w:t xml:space="preserve"> </w:t>
      </w:r>
      <w:r>
        <w:rPr>
          <w:b/>
          <w:sz w:val="24"/>
        </w:rPr>
        <w:t>AND</w:t>
      </w:r>
      <w:r>
        <w:rPr>
          <w:b/>
          <w:spacing w:val="-6"/>
          <w:sz w:val="24"/>
        </w:rPr>
        <w:t xml:space="preserve"> </w:t>
      </w:r>
      <w:r>
        <w:rPr>
          <w:b/>
          <w:sz w:val="24"/>
        </w:rPr>
        <w:t>PROCEDURAL</w:t>
      </w:r>
      <w:r>
        <w:rPr>
          <w:b/>
          <w:spacing w:val="-3"/>
          <w:sz w:val="24"/>
        </w:rPr>
        <w:t xml:space="preserve"> </w:t>
      </w:r>
      <w:r>
        <w:rPr>
          <w:b/>
          <w:sz w:val="24"/>
        </w:rPr>
        <w:t>DESIGN</w:t>
      </w:r>
    </w:p>
    <w:p>
      <w:pPr>
        <w:pStyle w:val="6"/>
        <w:spacing w:before="137" w:line="360" w:lineRule="auto"/>
        <w:ind w:left="1160" w:right="866" w:firstLine="716" w:firstLineChars="0"/>
        <w:jc w:val="both"/>
      </w:pPr>
      <w:r>
        <w:t>The UI incorporated here was made by keeping in mind the user perspective; the</w:t>
      </w:r>
      <w:r>
        <w:rPr>
          <w:spacing w:val="1"/>
        </w:rPr>
        <w:t xml:space="preserve"> </w:t>
      </w:r>
      <w:r>
        <w:t>Interface's theme, design, and components have a minimalist tone. While creating</w:t>
      </w:r>
      <w:r>
        <w:rPr>
          <w:spacing w:val="1"/>
        </w:rPr>
        <w:t xml:space="preserve"> </w:t>
      </w:r>
      <w:r>
        <w:t>the</w:t>
      </w:r>
      <w:r>
        <w:rPr>
          <w:spacing w:val="-2"/>
        </w:rPr>
        <w:t xml:space="preserve"> </w:t>
      </w:r>
      <w:r>
        <w:t>UI,</w:t>
      </w:r>
      <w:r>
        <w:rPr>
          <w:spacing w:val="-2"/>
        </w:rPr>
        <w:t xml:space="preserve"> </w:t>
      </w:r>
      <w:r>
        <w:t>the</w:t>
      </w:r>
      <w:r>
        <w:rPr>
          <w:spacing w:val="-1"/>
        </w:rPr>
        <w:t xml:space="preserve"> </w:t>
      </w:r>
      <w:r>
        <w:t>latest</w:t>
      </w:r>
      <w:r>
        <w:rPr>
          <w:spacing w:val="-2"/>
        </w:rPr>
        <w:t xml:space="preserve"> </w:t>
      </w:r>
      <w:r>
        <w:t>interfaces</w:t>
      </w:r>
      <w:r>
        <w:rPr>
          <w:spacing w:val="-2"/>
        </w:rPr>
        <w:t xml:space="preserve"> </w:t>
      </w:r>
      <w:r>
        <w:t>in</w:t>
      </w:r>
      <w:r>
        <w:rPr>
          <w:spacing w:val="-1"/>
        </w:rPr>
        <w:t xml:space="preserve"> </w:t>
      </w:r>
      <w:r>
        <w:t>similar</w:t>
      </w:r>
      <w:r>
        <w:rPr>
          <w:spacing w:val="-5"/>
        </w:rPr>
        <w:t xml:space="preserve"> </w:t>
      </w:r>
      <w:r>
        <w:t>domains</w:t>
      </w:r>
      <w:r>
        <w:rPr>
          <w:spacing w:val="-2"/>
        </w:rPr>
        <w:t xml:space="preserve"> </w:t>
      </w:r>
      <w:r>
        <w:t>were</w:t>
      </w:r>
      <w:r>
        <w:rPr>
          <w:spacing w:val="-1"/>
        </w:rPr>
        <w:t xml:space="preserve"> </w:t>
      </w:r>
      <w:r>
        <w:t>reviewed</w:t>
      </w:r>
      <w:r>
        <w:rPr>
          <w:spacing w:val="-2"/>
        </w:rPr>
        <w:t xml:space="preserve"> </w:t>
      </w:r>
      <w:r>
        <w:t>for</w:t>
      </w:r>
      <w:r>
        <w:rPr>
          <w:spacing w:val="-1"/>
        </w:rPr>
        <w:t xml:space="preserve"> </w:t>
      </w:r>
      <w:r>
        <w:t>reference.</w:t>
      </w:r>
    </w:p>
    <w:p>
      <w:pPr>
        <w:pStyle w:val="6"/>
        <w:rPr>
          <w:sz w:val="36"/>
        </w:rPr>
      </w:pPr>
    </w:p>
    <w:p>
      <w:pPr>
        <w:pStyle w:val="3"/>
        <w:numPr>
          <w:ilvl w:val="2"/>
          <w:numId w:val="9"/>
        </w:numPr>
        <w:tabs>
          <w:tab w:val="left" w:pos="1699"/>
        </w:tabs>
        <w:spacing w:before="0" w:after="0" w:line="240" w:lineRule="auto"/>
        <w:ind w:left="1698" w:right="0" w:hanging="539"/>
        <w:jc w:val="left"/>
      </w:pPr>
      <w:r>
        <w:t>USER</w:t>
      </w:r>
      <w:r>
        <w:rPr>
          <w:spacing w:val="-1"/>
        </w:rPr>
        <w:t xml:space="preserve"> </w:t>
      </w:r>
      <w:r>
        <w:t>INTERFACE</w:t>
      </w:r>
      <w:r>
        <w:rPr>
          <w:spacing w:val="-1"/>
        </w:rPr>
        <w:t xml:space="preserve"> </w:t>
      </w:r>
      <w:r>
        <w:t>DESIGN:</w:t>
      </w:r>
    </w:p>
    <w:p>
      <w:pPr>
        <w:pStyle w:val="6"/>
        <w:spacing w:before="139" w:line="360" w:lineRule="auto"/>
        <w:ind w:left="1880" w:right="864" w:firstLine="716" w:firstLineChars="0"/>
        <w:jc w:val="both"/>
        <w:rPr>
          <w:rFonts w:hint="default"/>
          <w:rtl w:val="0"/>
          <w:lang w:val="en-US"/>
        </w:rPr>
      </w:pPr>
      <w:r>
        <w:t xml:space="preserve">The Interface follows very simple and user-friendly operations. </w:t>
      </w:r>
      <w:r>
        <w:rPr>
          <w:rtl w:val="0"/>
        </w:rPr>
        <w:t xml:space="preserve">After unlocking the mobile, the application can be launched with voice </w:t>
      </w:r>
      <w:r>
        <w:rPr>
          <w:rFonts w:hint="default"/>
          <w:rtl w:val="0"/>
          <w:lang w:val="en-US"/>
        </w:rPr>
        <w:t>assistants like Google, Siri, Alexa, etc</w:t>
      </w:r>
      <w:r>
        <w:rPr>
          <w:rtl w:val="0"/>
        </w:rPr>
        <w:t xml:space="preserve">. </w:t>
      </w:r>
      <w:r>
        <w:rPr>
          <w:rFonts w:hint="default"/>
          <w:lang w:val="en-US"/>
        </w:rPr>
        <w:t xml:space="preserve">It have a navigation page to navigate through the modules. </w:t>
      </w:r>
      <w:r>
        <w:rPr>
          <w:rtl w:val="0"/>
        </w:rPr>
        <w:t xml:space="preserve">The </w:t>
      </w:r>
      <w:r>
        <w:rPr>
          <w:rFonts w:hint="default"/>
          <w:rtl w:val="0"/>
          <w:lang w:val="en-US"/>
        </w:rPr>
        <w:t xml:space="preserve">application </w:t>
      </w:r>
      <w:r>
        <w:rPr>
          <w:rtl w:val="0"/>
        </w:rPr>
        <w:t xml:space="preserve">accept volume button actions to perform operations according to them. </w:t>
      </w:r>
      <w:r>
        <w:rPr>
          <w:rFonts w:hint="default"/>
          <w:rtl w:val="0"/>
          <w:lang w:val="en-US"/>
        </w:rPr>
        <w:t>Volume down button will navigate to the next module and will speak out the module name. Volume up button will select the module and opens the camera for user.A voice instructing you the procees to proceed will be heard. Follow it.</w:t>
      </w:r>
      <w:r>
        <w:rPr>
          <w:rFonts w:hint="default"/>
          <w:rtl w:val="0"/>
          <w:lang w:val="en-IN"/>
        </w:rPr>
        <w:t xml:space="preserve"> </w:t>
      </w:r>
      <w:r>
        <w:rPr>
          <w:rFonts w:hint="default"/>
          <w:rtl w:val="0"/>
          <w:lang w:val="en-US"/>
        </w:rPr>
        <w:t>Example: If you enter “Teacher Recognition” module, it will say “Align your camera to the text and double click to capture the image”</w:t>
      </w:r>
      <w:r>
        <w:rPr>
          <w:rFonts w:hint="default"/>
          <w:rtl w:val="0"/>
          <w:lang w:val="en-IN"/>
        </w:rPr>
        <w:t>.</w:t>
      </w:r>
    </w:p>
    <w:p>
      <w:pPr>
        <w:pStyle w:val="6"/>
        <w:spacing w:before="139" w:line="360" w:lineRule="auto"/>
        <w:ind w:left="1880" w:right="864" w:firstLine="716" w:firstLineChars="0"/>
        <w:jc w:val="both"/>
        <w:rPr>
          <w:rFonts w:hint="default"/>
          <w:rtl w:val="0"/>
          <w:lang w:val="en-US"/>
        </w:rPr>
      </w:pPr>
      <w:r>
        <mc:AlternateContent>
          <mc:Choice Requires="wpg">
            <w:drawing>
              <wp:anchor distT="0" distB="0" distL="114300" distR="114300" simplePos="0" relativeHeight="251695104" behindDoc="1" locked="0" layoutInCell="1" allowOverlap="1">
                <wp:simplePos x="0" y="0"/>
                <wp:positionH relativeFrom="page">
                  <wp:posOffset>1277620</wp:posOffset>
                </wp:positionH>
                <wp:positionV relativeFrom="paragraph">
                  <wp:posOffset>62230</wp:posOffset>
                </wp:positionV>
                <wp:extent cx="5617845" cy="121920"/>
                <wp:effectExtent l="0" t="0" r="8255" b="5080"/>
                <wp:wrapNone/>
                <wp:docPr id="32" name="Group 32"/>
                <wp:cNvGraphicFramePr/>
                <a:graphic xmlns:a="http://schemas.openxmlformats.org/drawingml/2006/main">
                  <a:graphicData uri="http://schemas.microsoft.com/office/word/2010/wordprocessingGroup">
                    <wpg:wgp>
                      <wpg:cNvGrpSpPr/>
                      <wpg:grpSpPr>
                        <a:xfrm>
                          <a:off x="0" y="0"/>
                          <a:ext cx="5617845" cy="121920"/>
                          <a:chOff x="2102" y="-31"/>
                          <a:chExt cx="8847" cy="192"/>
                        </a:xfrm>
                      </wpg:grpSpPr>
                      <pic:pic xmlns:pic="http://schemas.openxmlformats.org/drawingml/2006/picture">
                        <pic:nvPicPr>
                          <pic:cNvPr id="30" name="Picture 129"/>
                          <pic:cNvPicPr>
                            <a:picLocks noChangeAspect="1"/>
                          </pic:cNvPicPr>
                        </pic:nvPicPr>
                        <pic:blipFill>
                          <a:blip r:embed="rId36"/>
                          <a:stretch>
                            <a:fillRect/>
                          </a:stretch>
                        </pic:blipFill>
                        <pic:spPr>
                          <a:xfrm>
                            <a:off x="2102" y="-31"/>
                            <a:ext cx="8847" cy="192"/>
                          </a:xfrm>
                          <a:prstGeom prst="rect">
                            <a:avLst/>
                          </a:prstGeom>
                          <a:noFill/>
                          <a:ln>
                            <a:noFill/>
                          </a:ln>
                        </pic:spPr>
                      </pic:pic>
                      <wps:wsp>
                        <wps:cNvPr id="31" name="Straight Connector 31"/>
                        <wps:cNvCnPr/>
                        <wps:spPr>
                          <a:xfrm flipV="1">
                            <a:off x="2148" y="27"/>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0.6pt;margin-top:4.9pt;height:9.6pt;width:442.35pt;mso-position-horizontal-relative:page;z-index:-251621376;mso-width-relative:page;mso-height-relative:page;" coordorigin="2102,-31" coordsize="8847,192" o:gfxdata="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">
                <o:lock v:ext="edit" aspectratio="f"/>
                <v:shape id="Picture 129" o:spid="_x0000_s1026" o:spt="75" type="#_x0000_t75" style="position:absolute;left:2102;top:-31;height:192;width:8847;" filled="f" o:preferrelative="t" stroked="f" coordsize="21600,21600" o:gfxdata="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gluArsAAADb&#10;AAAADwAAAAAAAAABACAAAAAiAAAAZHJzL2Rvd25yZXYueG1sUEsBAhQAFAAAAAgAh07iQDMvBZ47&#10;AAAAOQAAABAAAAAAAAAAAQAgAAAACgEAAGRycy9zaGFwZXhtbC54bWxQSwUGAAAAAAYABgBbAQAA&#10;tAMAAAAA&#10;">
                  <v:fill on="f" focussize="0,0"/>
                  <v:stroke on="f"/>
                  <v:imagedata r:id="rId36" o:title=""/>
                  <o:lock v:ext="edit" aspectratio="t"/>
                </v:shape>
                <v:line id="_x0000_s1026" o:spid="_x0000_s1026" o:spt="20" style="position:absolute;left:2148;top:27;flip:y;height:24;width:8748;" filled="f" stroked="t" coordsize="21600,21600" o:gfxdata="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myDQvQAA&#10;ANsAAAAPAAAAAAAAAAEAIAAAACIAAABkcnMvZG93bnJldi54bWxQSwECFAAUAAAACACHTuJAMy8F&#10;njsAAAA5AAAAEAAAAAAAAAABACAAAAAMAQAAZHJzL3NoYXBleG1sLnhtbFBLBQYAAAAABgAGAFsB&#10;AAC2AwAAAAA=&#10;">
                  <v:fill on="f" focussize="0,0"/>
                  <v:stroke weight="2.04pt" color="#622423" joinstyle="round"/>
                  <v:imagedata o:title=""/>
                  <o:lock v:ext="edit" aspectratio="f"/>
                </v:line>
              </v:group>
            </w:pict>
          </mc:Fallback>
        </mc:AlternateContent>
      </w:r>
    </w:p>
    <w:p>
      <w:pPr>
        <w:pStyle w:val="13"/>
        <w:numPr>
          <w:ilvl w:val="0"/>
          <w:numId w:val="0"/>
        </w:numPr>
        <w:tabs>
          <w:tab w:val="left" w:pos="786"/>
        </w:tabs>
        <w:spacing w:before="90" w:after="0" w:line="240" w:lineRule="auto"/>
        <w:ind w:left="439" w:leftChars="0" w:right="0" w:rightChars="0"/>
        <w:jc w:val="left"/>
        <w:rPr>
          <w:b/>
          <w:sz w:val="24"/>
          <w:szCs w:val="24"/>
        </w:rPr>
      </w:pPr>
      <w:r>
        <w:rPr>
          <w:rFonts w:hint="default"/>
          <w:b/>
          <w:sz w:val="24"/>
          <w:szCs w:val="24"/>
          <w:lang w:val="en-US"/>
        </w:rPr>
        <w:tab/>
      </w:r>
      <w:r>
        <w:rPr>
          <w:rFonts w:hint="default"/>
          <w:b/>
          <w:sz w:val="24"/>
          <w:szCs w:val="24"/>
          <w:lang w:val="en-US"/>
        </w:rPr>
        <w:t>3.4.2. MODULE DESCRIPTION</w:t>
      </w:r>
    </w:p>
    <w:p>
      <w:pPr>
        <w:pStyle w:val="6"/>
        <w:spacing w:before="139" w:line="360" w:lineRule="auto"/>
        <w:ind w:left="720" w:leftChars="0" w:right="864" w:firstLine="720" w:firstLineChars="0"/>
        <w:jc w:val="both"/>
        <w:rPr>
          <w:rFonts w:hint="default"/>
          <w:rtl w:val="0"/>
          <w:lang w:val="en-US"/>
        </w:rPr>
      </w:pPr>
      <w:r>
        <w:rPr>
          <w:rFonts w:hint="default"/>
          <w:rtl w:val="0"/>
          <w:lang w:val="en-US"/>
        </w:rPr>
        <w:t>The user interface consists of the three modules</w:t>
      </w:r>
    </w:p>
    <w:p>
      <w:pPr>
        <w:pStyle w:val="6"/>
        <w:spacing w:before="139" w:line="240" w:lineRule="auto"/>
        <w:ind w:left="720" w:leftChars="0" w:right="864" w:firstLine="720" w:firstLineChars="0"/>
        <w:jc w:val="both"/>
        <w:rPr>
          <w:rFonts w:hint="default"/>
          <w:rtl w:val="0"/>
          <w:lang w:val="en-US"/>
        </w:rPr>
      </w:pPr>
    </w:p>
    <w:p>
      <w:pPr>
        <w:ind w:left="720" w:leftChars="0" w:firstLine="720" w:firstLineChars="0"/>
        <w:jc w:val="left"/>
        <w:rPr>
          <w:rFonts w:ascii="Times New Roman" w:hAnsi="Times New Roman" w:eastAsia="Times New Roman" w:cs="Times New Roman"/>
          <w:b/>
          <w:sz w:val="24"/>
          <w:szCs w:val="24"/>
          <w:u w:val="none"/>
        </w:rPr>
      </w:pPr>
      <w:r>
        <w:rPr>
          <w:rFonts w:hint="default" w:ascii="Times New Roman" w:hAnsi="Times New Roman" w:eastAsia="Times New Roman" w:cs="Times New Roman"/>
          <w:b/>
          <w:sz w:val="24"/>
          <w:szCs w:val="24"/>
          <w:u w:val="none"/>
          <w:rtl w:val="0"/>
          <w:lang w:val="en-US"/>
        </w:rPr>
        <w:t xml:space="preserve">3.4.2.1.  </w:t>
      </w:r>
      <w:r>
        <w:rPr>
          <w:rFonts w:ascii="Times New Roman" w:hAnsi="Times New Roman" w:eastAsia="Times New Roman" w:cs="Times New Roman"/>
          <w:b/>
          <w:sz w:val="24"/>
          <w:szCs w:val="24"/>
          <w:u w:val="none"/>
          <w:rtl w:val="0"/>
        </w:rPr>
        <w:t>IMAGE TO SPEECH</w:t>
      </w:r>
    </w:p>
    <w:p>
      <w:pPr>
        <w:jc w:val="left"/>
        <w:rPr>
          <w:rFonts w:ascii="Times New Roman" w:hAnsi="Times New Roman" w:eastAsia="Times New Roman" w:cs="Times New Roman"/>
          <w:b/>
          <w:sz w:val="24"/>
          <w:szCs w:val="24"/>
          <w:u w:val="single"/>
        </w:rPr>
      </w:pPr>
    </w:p>
    <w:p>
      <w:pPr>
        <w:pStyle w:val="6"/>
        <w:spacing w:before="139" w:line="360" w:lineRule="auto"/>
        <w:ind w:left="1880" w:right="864" w:firstLine="716" w:firstLineChars="0"/>
        <w:jc w:val="both"/>
      </w:pPr>
      <w:r>
        <w:rPr>
          <w:rtl w:val="0"/>
        </w:rPr>
        <w:t xml:space="preserve">When the user selects this module, then the camera will automatically be turned on and the camera will start detecting the images using the functionality of Tesseract OCR and the images with the text will automatically get </w:t>
      </w:r>
      <w:r>
        <w:rPr>
          <w:rtl w:val="0"/>
          <w:lang w:val="en-US"/>
        </w:rPr>
        <w:t>recognized</w:t>
      </w:r>
      <w:r>
        <w:rPr>
          <w:rtl w:val="0"/>
        </w:rPr>
        <w:t xml:space="preserve"> with the help of bounding boxes or annotated image box . The text in the image will be converted into text with the help of google text to speech and finally the </w:t>
      </w:r>
      <w:r>
        <w:rPr>
          <w:rtl w:val="0"/>
          <w:lang w:val="en-US"/>
        </w:rPr>
        <w:t>recognized</w:t>
      </w:r>
      <w:r>
        <w:rPr>
          <w:rtl w:val="0"/>
        </w:rPr>
        <w:t xml:space="preserve"> image’s text will be voiced out with the help of python play sound.</w:t>
      </w:r>
    </w:p>
    <w:p>
      <w:pPr>
        <w:jc w:val="left"/>
        <w:rPr>
          <w:rFonts w:hint="default" w:ascii="Times New Roman" w:hAnsi="Times New Roman" w:eastAsia="Times New Roman" w:cs="Times New Roman"/>
          <w:b/>
          <w:bCs/>
          <w:sz w:val="24"/>
          <w:szCs w:val="24"/>
          <w:rtl w:val="0"/>
          <w:lang w:val="en-US"/>
        </w:rPr>
      </w:pPr>
    </w:p>
    <w:p>
      <w:pPr>
        <w:ind w:left="720" w:leftChars="0" w:firstLine="720" w:firstLineChars="0"/>
        <w:jc w:val="left"/>
        <w:rPr>
          <w:rFonts w:hint="default" w:ascii="Times New Roman" w:hAnsi="Times New Roman" w:eastAsia="Times New Roman" w:cs="Times New Roman"/>
          <w:b/>
          <w:sz w:val="24"/>
          <w:szCs w:val="24"/>
          <w:u w:val="none"/>
          <w:lang w:val="en-US"/>
        </w:rPr>
      </w:pPr>
      <w:r>
        <w:rPr>
          <w:rFonts w:hint="default" w:ascii="Times New Roman" w:hAnsi="Times New Roman" w:eastAsia="Times New Roman" w:cs="Times New Roman"/>
          <w:b/>
          <w:sz w:val="24"/>
          <w:szCs w:val="24"/>
          <w:u w:val="none"/>
          <w:rtl w:val="0"/>
          <w:lang w:val="en-US"/>
        </w:rPr>
        <w:t>3.4.2.</w:t>
      </w:r>
      <w:r>
        <w:rPr>
          <w:rFonts w:hint="default" w:cs="Times New Roman"/>
          <w:b/>
          <w:sz w:val="24"/>
          <w:szCs w:val="24"/>
          <w:u w:val="none"/>
          <w:rtl w:val="0"/>
          <w:lang w:val="en-US"/>
        </w:rPr>
        <w:t>2</w:t>
      </w:r>
      <w:r>
        <w:rPr>
          <w:rFonts w:hint="default" w:ascii="Times New Roman" w:hAnsi="Times New Roman" w:eastAsia="Times New Roman" w:cs="Times New Roman"/>
          <w:b/>
          <w:sz w:val="24"/>
          <w:szCs w:val="24"/>
          <w:u w:val="none"/>
          <w:rtl w:val="0"/>
          <w:lang w:val="en-US"/>
        </w:rPr>
        <w:t xml:space="preserve">.  </w:t>
      </w:r>
      <w:r>
        <w:rPr>
          <w:rFonts w:hint="default" w:cs="Times New Roman"/>
          <w:b/>
          <w:sz w:val="24"/>
          <w:szCs w:val="24"/>
          <w:u w:val="none"/>
          <w:rtl w:val="0"/>
          <w:lang w:val="en-US"/>
        </w:rPr>
        <w:t>TEACHER RECOGNITION</w:t>
      </w:r>
    </w:p>
    <w:p>
      <w:pPr>
        <w:jc w:val="left"/>
        <w:rPr>
          <w:rFonts w:ascii="Times New Roman" w:hAnsi="Times New Roman" w:eastAsia="Times New Roman" w:cs="Times New Roman"/>
          <w:b/>
          <w:sz w:val="24"/>
          <w:szCs w:val="24"/>
          <w:u w:val="single"/>
        </w:rPr>
      </w:pPr>
    </w:p>
    <w:p>
      <w:pPr>
        <w:pStyle w:val="6"/>
        <w:spacing w:before="139" w:line="360" w:lineRule="auto"/>
        <w:ind w:left="1880" w:right="864" w:firstLine="716" w:firstLineChars="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the user selects this module, then the camera will automatically be turned on and the camera will start detecting the images. We have trained the model on YOLOv5 and COCO128 using these two deep learning algorithms. Now once the camera is pointed at any teacher</w:t>
      </w:r>
      <w:r>
        <w:rPr>
          <w:rFonts w:hint="default" w:ascii="Times New Roman" w:hAnsi="Times New Roman" w:eastAsia="Times New Roman" w:cs="Times New Roman"/>
          <w:sz w:val="24"/>
          <w:szCs w:val="24"/>
          <w:rtl w:val="0"/>
          <w:lang w:val="en-US"/>
        </w:rPr>
        <w:t>,</w:t>
      </w:r>
      <w:r>
        <w:rPr>
          <w:rFonts w:ascii="Times New Roman" w:hAnsi="Times New Roman" w:eastAsia="Times New Roman" w:cs="Times New Roman"/>
          <w:sz w:val="24"/>
          <w:szCs w:val="24"/>
          <w:rtl w:val="0"/>
        </w:rPr>
        <w:t xml:space="preserve"> this functionality will voice out the information about them.</w:t>
      </w:r>
    </w:p>
    <w:p>
      <w:pPr>
        <w:pStyle w:val="6"/>
        <w:spacing w:before="139" w:line="360" w:lineRule="auto"/>
        <w:ind w:left="1880" w:right="864" w:firstLine="716" w:firstLineChars="0"/>
        <w:jc w:val="both"/>
        <w:rPr>
          <w:rFonts w:ascii="Times New Roman" w:hAnsi="Times New Roman" w:eastAsia="Times New Roman" w:cs="Times New Roman"/>
          <w:sz w:val="24"/>
          <w:szCs w:val="24"/>
          <w:rtl w:val="0"/>
        </w:rPr>
      </w:pPr>
    </w:p>
    <w:p>
      <w:pPr>
        <w:ind w:left="720" w:leftChars="0" w:firstLine="720" w:firstLineChars="0"/>
        <w:jc w:val="left"/>
        <w:rPr>
          <w:rFonts w:hint="default" w:ascii="Times New Roman" w:hAnsi="Times New Roman" w:eastAsia="Times New Roman" w:cs="Times New Roman"/>
          <w:b/>
          <w:sz w:val="24"/>
          <w:szCs w:val="24"/>
          <w:u w:val="none"/>
          <w:lang w:val="en-US"/>
        </w:rPr>
      </w:pPr>
      <w:r>
        <w:rPr>
          <w:rFonts w:hint="default" w:ascii="Times New Roman" w:hAnsi="Times New Roman" w:eastAsia="Times New Roman" w:cs="Times New Roman"/>
          <w:b/>
          <w:sz w:val="24"/>
          <w:szCs w:val="24"/>
          <w:u w:val="none"/>
          <w:rtl w:val="0"/>
          <w:lang w:val="en-US"/>
        </w:rPr>
        <w:t>3.4.2.</w:t>
      </w:r>
      <w:r>
        <w:rPr>
          <w:rFonts w:hint="default" w:cs="Times New Roman"/>
          <w:b/>
          <w:sz w:val="24"/>
          <w:szCs w:val="24"/>
          <w:u w:val="none"/>
          <w:rtl w:val="0"/>
          <w:lang w:val="en-US"/>
        </w:rPr>
        <w:t>2</w:t>
      </w:r>
      <w:r>
        <w:rPr>
          <w:rFonts w:hint="default" w:ascii="Times New Roman" w:hAnsi="Times New Roman" w:eastAsia="Times New Roman" w:cs="Times New Roman"/>
          <w:b/>
          <w:sz w:val="24"/>
          <w:szCs w:val="24"/>
          <w:u w:val="none"/>
          <w:rtl w:val="0"/>
          <w:lang w:val="en-US"/>
        </w:rPr>
        <w:t xml:space="preserve">.  </w:t>
      </w:r>
      <w:r>
        <w:rPr>
          <w:rFonts w:hint="default" w:cs="Times New Roman"/>
          <w:b/>
          <w:sz w:val="24"/>
          <w:szCs w:val="24"/>
          <w:u w:val="none"/>
          <w:rtl w:val="0"/>
          <w:lang w:val="en-US"/>
        </w:rPr>
        <w:t>TEACHER RECOGNITION</w:t>
      </w:r>
    </w:p>
    <w:p>
      <w:pPr>
        <w:jc w:val="left"/>
        <w:rPr>
          <w:rFonts w:ascii="Times New Roman" w:hAnsi="Times New Roman" w:eastAsia="Times New Roman" w:cs="Times New Roman"/>
          <w:b/>
          <w:sz w:val="24"/>
          <w:szCs w:val="24"/>
          <w:u w:val="single"/>
        </w:rPr>
      </w:pPr>
    </w:p>
    <w:p>
      <w:pPr>
        <w:pStyle w:val="6"/>
        <w:spacing w:before="139" w:line="360" w:lineRule="auto"/>
        <w:ind w:left="2160" w:leftChars="0" w:right="864" w:firstLine="720" w:firstLineChars="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When the user selects this module, then the camera will automatically be turned on and the camera will start detecting the images. We have trained the model on YOLOv5 and COCO128 using these two deep learning algorithms. Now once the camera is pointed at any </w:t>
      </w:r>
      <w:r>
        <w:rPr>
          <w:rFonts w:hint="default" w:cs="Times New Roman"/>
          <w:sz w:val="24"/>
          <w:szCs w:val="24"/>
          <w:rtl w:val="0"/>
          <w:lang w:val="en-US"/>
        </w:rPr>
        <w:t xml:space="preserve">building in the campus, </w:t>
      </w:r>
      <w:r>
        <w:rPr>
          <w:rFonts w:ascii="Times New Roman" w:hAnsi="Times New Roman" w:eastAsia="Times New Roman" w:cs="Times New Roman"/>
          <w:sz w:val="24"/>
          <w:szCs w:val="24"/>
          <w:rtl w:val="0"/>
        </w:rPr>
        <w:t>this functionality will voice out the information about them.</w:t>
      </w: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r>
        <mc:AlternateContent>
          <mc:Choice Requires="wpg">
            <w:drawing>
              <wp:anchor distT="0" distB="0" distL="114300" distR="114300" simplePos="0" relativeHeight="251698176" behindDoc="1" locked="0" layoutInCell="1" allowOverlap="1">
                <wp:simplePos x="0" y="0"/>
                <wp:positionH relativeFrom="page">
                  <wp:posOffset>1348740</wp:posOffset>
                </wp:positionH>
                <wp:positionV relativeFrom="paragraph">
                  <wp:posOffset>54610</wp:posOffset>
                </wp:positionV>
                <wp:extent cx="5617845" cy="121920"/>
                <wp:effectExtent l="0" t="0" r="8255" b="5080"/>
                <wp:wrapNone/>
                <wp:docPr id="8" name="Group 8"/>
                <wp:cNvGraphicFramePr/>
                <a:graphic xmlns:a="http://schemas.openxmlformats.org/drawingml/2006/main">
                  <a:graphicData uri="http://schemas.microsoft.com/office/word/2010/wordprocessingGroup">
                    <wpg:wgp>
                      <wpg:cNvGrpSpPr/>
                      <wpg:grpSpPr>
                        <a:xfrm>
                          <a:off x="0" y="0"/>
                          <a:ext cx="5617845" cy="121920"/>
                          <a:chOff x="2124" y="-6253"/>
                          <a:chExt cx="8847" cy="192"/>
                        </a:xfrm>
                      </wpg:grpSpPr>
                      <pic:pic xmlns:pic="http://schemas.openxmlformats.org/drawingml/2006/picture">
                        <pic:nvPicPr>
                          <pic:cNvPr id="5" name="Picture 115"/>
                          <pic:cNvPicPr>
                            <a:picLocks noChangeAspect="1"/>
                          </pic:cNvPicPr>
                        </pic:nvPicPr>
                        <pic:blipFill>
                          <a:blip r:embed="rId36"/>
                          <a:stretch>
                            <a:fillRect/>
                          </a:stretch>
                        </pic:blipFill>
                        <pic:spPr>
                          <a:xfrm>
                            <a:off x="2124" y="-6253"/>
                            <a:ext cx="8847" cy="192"/>
                          </a:xfrm>
                          <a:prstGeom prst="rect">
                            <a:avLst/>
                          </a:prstGeom>
                          <a:noFill/>
                          <a:ln>
                            <a:noFill/>
                          </a:ln>
                        </pic:spPr>
                      </pic:pic>
                      <wps:wsp>
                        <wps:cNvPr id="7" name="Straight Connector 7"/>
                        <wps:cNvCnPr/>
                        <wps:spPr>
                          <a:xfrm flipV="1">
                            <a:off x="2148" y="-6206"/>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6.2pt;margin-top:4.3pt;height:9.6pt;width:442.35pt;mso-position-horizontal-relative:page;z-index:-251618304;mso-width-relative:page;mso-height-relative:page;" coordorigin="2124,-6253" coordsize="8847,192" o:gfxdata="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">
                <o:lock v:ext="edit" aspectratio="f"/>
                <v:shape id="Picture 115" o:spid="_x0000_s1026" o:spt="75" type="#_x0000_t75" style="position:absolute;left:2124;top:-6253;height:192;width:8847;" filled="f" o:preferrelative="t" stroked="f" coordsize="21600,21600" o:gfxdata="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Ly9+8AAAA&#10;2gAAAA8AAAAAAAAAAQAgAAAAIgAAAGRycy9kb3ducmV2LnhtbFBLAQIUABQAAAAIAIdO4kAzLwWe&#10;OwAAADkAAAAQAAAAAAAAAAEAIAAAAAsBAABkcnMvc2hhcGV4bWwueG1sUEsFBgAAAAAGAAYAWwEA&#10;ALUDAAAAAA==&#10;">
                  <v:fill on="f" focussize="0,0"/>
                  <v:stroke on="f"/>
                  <v:imagedata r:id="rId36" o:title=""/>
                  <o:lock v:ext="edit" aspectratio="t"/>
                </v:shape>
                <v:line id="_x0000_s1026" o:spid="_x0000_s1026" o:spt="20" style="position:absolute;left:2148;top:-6206;flip:y;height:24;width:8748;" filled="f" stroked="t" coordsize="21600,21600" o:gfxdata="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KabG8AAAA&#10;2gAAAA8AAAAAAAAAAQAgAAAAIgAAAGRycy9kb3ducmV2LnhtbFBLAQIUABQAAAAIAIdO4kAzLwWe&#10;OwAAADkAAAAQAAAAAAAAAAEAIAAAAAsBAABkcnMvc2hhcGV4bWwueG1sUEsFBgAAAAAGAAYAWwEA&#10;ALUDAAAAAA==&#10;">
                  <v:fill on="f" focussize="0,0"/>
                  <v:stroke weight="2.04pt" color="#622423" joinstyle="round"/>
                  <v:imagedata o:title=""/>
                  <o:lock v:ext="edit" aspectratio="f"/>
                </v:line>
              </v:group>
            </w:pict>
          </mc:Fallback>
        </mc:AlternateContent>
      </w: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pStyle w:val="13"/>
        <w:numPr>
          <w:ilvl w:val="0"/>
          <w:numId w:val="0"/>
        </w:numPr>
        <w:tabs>
          <w:tab w:val="left" w:pos="786"/>
        </w:tabs>
        <w:spacing w:before="90" w:after="0" w:line="240" w:lineRule="auto"/>
        <w:ind w:left="439" w:leftChars="0" w:right="0" w:rightChars="0"/>
        <w:jc w:val="left"/>
        <w:rPr>
          <w:b/>
          <w:sz w:val="24"/>
          <w:szCs w:val="24"/>
        </w:rPr>
      </w:pPr>
      <w:r>
        <w:rPr>
          <w:rFonts w:hint="default"/>
          <w:b/>
          <w:sz w:val="24"/>
          <w:szCs w:val="24"/>
          <w:lang w:val="en-US"/>
        </w:rPr>
        <w:tab/>
      </w:r>
      <w:r>
        <w:rPr>
          <w:rFonts w:hint="default"/>
          <w:b/>
          <w:sz w:val="24"/>
          <w:szCs w:val="24"/>
          <w:lang w:val="en-US"/>
        </w:rPr>
        <w:t>3.4.</w:t>
      </w:r>
      <w:r>
        <w:rPr>
          <w:rFonts w:hint="default"/>
          <w:b/>
          <w:sz w:val="24"/>
          <w:szCs w:val="24"/>
          <w:lang w:val="en-IN"/>
        </w:rPr>
        <w:t>3</w:t>
      </w:r>
      <w:r>
        <w:rPr>
          <w:rFonts w:hint="default"/>
          <w:b/>
          <w:sz w:val="24"/>
          <w:szCs w:val="24"/>
          <w:lang w:val="en-US"/>
        </w:rPr>
        <w:t xml:space="preserve">. </w:t>
      </w:r>
      <w:r>
        <w:rPr>
          <w:rFonts w:hint="default"/>
          <w:b/>
          <w:sz w:val="24"/>
          <w:szCs w:val="24"/>
          <w:lang w:val="en-IN"/>
        </w:rPr>
        <w:t>USER INTERFACE</w:t>
      </w:r>
    </w:p>
    <w:p>
      <w:pPr>
        <w:jc w:val="left"/>
      </w:pPr>
    </w:p>
    <w:p>
      <w:pPr>
        <w:ind w:left="720" w:leftChars="0" w:firstLine="720" w:firstLineChars="0"/>
        <w:jc w:val="left"/>
      </w:pPr>
    </w:p>
    <w:p>
      <w:pPr>
        <w:ind w:left="720" w:leftChars="0" w:firstLine="720" w:firstLineChars="0"/>
        <w:jc w:val="left"/>
      </w:pPr>
      <w:r>
        <w:drawing>
          <wp:inline distT="0" distB="0" distL="114300" distR="114300">
            <wp:extent cx="2498725" cy="4375785"/>
            <wp:effectExtent l="0" t="0" r="3175"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2"/>
                    <a:stretch>
                      <a:fillRect/>
                    </a:stretch>
                  </pic:blipFill>
                  <pic:spPr>
                    <a:xfrm>
                      <a:off x="0" y="0"/>
                      <a:ext cx="2498725" cy="4375785"/>
                    </a:xfrm>
                    <a:prstGeom prst="rect">
                      <a:avLst/>
                    </a:prstGeom>
                    <a:noFill/>
                    <a:ln>
                      <a:noFill/>
                    </a:ln>
                  </pic:spPr>
                </pic:pic>
              </a:graphicData>
            </a:graphic>
          </wp:inline>
        </w:drawing>
      </w:r>
      <w:r>
        <w:rPr>
          <w:rFonts w:hint="default"/>
          <w:lang w:val="en-IN"/>
        </w:rPr>
        <w:t xml:space="preserve">      </w:t>
      </w:r>
      <w:r>
        <w:drawing>
          <wp:inline distT="0" distB="0" distL="114300" distR="114300">
            <wp:extent cx="2254250" cy="4518025"/>
            <wp:effectExtent l="0" t="0" r="6350" b="3175"/>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43"/>
                    <a:stretch>
                      <a:fillRect/>
                    </a:stretch>
                  </pic:blipFill>
                  <pic:spPr>
                    <a:xfrm>
                      <a:off x="0" y="0"/>
                      <a:ext cx="2254250" cy="4518025"/>
                    </a:xfrm>
                    <a:prstGeom prst="rect">
                      <a:avLst/>
                    </a:prstGeom>
                    <a:noFill/>
                    <a:ln>
                      <a:noFill/>
                    </a:ln>
                  </pic:spPr>
                </pic:pic>
              </a:graphicData>
            </a:graphic>
          </wp:inline>
        </w:drawing>
      </w:r>
    </w:p>
    <w:p>
      <w:pPr>
        <w:ind w:left="720" w:leftChars="0" w:firstLine="720" w:firstLineChars="0"/>
        <w:jc w:val="center"/>
      </w:pPr>
    </w:p>
    <w:p>
      <w:pPr>
        <w:ind w:left="720" w:leftChars="0" w:firstLine="720" w:firstLineChars="0"/>
        <w:jc w:val="center"/>
        <w:rPr>
          <w:rFonts w:hint="default"/>
          <w:b/>
          <w:bCs/>
          <w:sz w:val="24"/>
          <w:szCs w:val="24"/>
          <w:rtl w:val="0"/>
          <w:lang w:val="en-IN"/>
        </w:rPr>
      </w:pPr>
      <w:r>
        <w:rPr>
          <w:rFonts w:hint="default"/>
          <w:b/>
          <w:bCs/>
          <w:sz w:val="24"/>
          <w:szCs w:val="24"/>
          <w:lang w:val="en-IN"/>
        </w:rPr>
        <w:t>Fig 3.4. Mobile application UI Output</w:t>
      </w:r>
    </w:p>
    <w:p>
      <w:pPr>
        <w:jc w:val="left"/>
        <w:rPr>
          <w:rFonts w:ascii="Times New Roman" w:hAnsi="Times New Roman" w:eastAsia="Times New Roman" w:cs="Times New Roman"/>
          <w:b/>
          <w:sz w:val="24"/>
          <w:szCs w:val="24"/>
          <w:u w:val="single"/>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2"/>
        <w:numPr>
          <w:ilvl w:val="0"/>
          <w:numId w:val="0"/>
        </w:numPr>
        <w:tabs>
          <w:tab w:val="left" w:pos="3592"/>
        </w:tabs>
        <w:spacing w:before="85" w:after="0" w:line="240" w:lineRule="auto"/>
        <w:ind w:left="3446" w:leftChars="0" w:right="0" w:rightChars="0"/>
        <w:jc w:val="left"/>
      </w:pPr>
      <w:r>
        <mc:AlternateContent>
          <mc:Choice Requires="wpg">
            <w:drawing>
              <wp:anchor distT="0" distB="0" distL="114300" distR="114300" simplePos="0" relativeHeight="251699200" behindDoc="1" locked="0" layoutInCell="1" allowOverlap="1">
                <wp:simplePos x="0" y="0"/>
                <wp:positionH relativeFrom="page">
                  <wp:posOffset>1249680</wp:posOffset>
                </wp:positionH>
                <wp:positionV relativeFrom="paragraph">
                  <wp:posOffset>26670</wp:posOffset>
                </wp:positionV>
                <wp:extent cx="5617845" cy="121920"/>
                <wp:effectExtent l="0" t="0" r="8255" b="5080"/>
                <wp:wrapNone/>
                <wp:docPr id="12" name="Group 12"/>
                <wp:cNvGraphicFramePr/>
                <a:graphic xmlns:a="http://schemas.openxmlformats.org/drawingml/2006/main">
                  <a:graphicData uri="http://schemas.microsoft.com/office/word/2010/wordprocessingGroup">
                    <wpg:wgp>
                      <wpg:cNvGrpSpPr/>
                      <wpg:grpSpPr>
                        <a:xfrm>
                          <a:off x="0" y="0"/>
                          <a:ext cx="5617845" cy="121920"/>
                          <a:chOff x="2124" y="-6253"/>
                          <a:chExt cx="8847" cy="192"/>
                        </a:xfrm>
                      </wpg:grpSpPr>
                      <pic:pic xmlns:pic="http://schemas.openxmlformats.org/drawingml/2006/picture">
                        <pic:nvPicPr>
                          <pic:cNvPr id="15" name="Picture 115"/>
                          <pic:cNvPicPr>
                            <a:picLocks noChangeAspect="1"/>
                          </pic:cNvPicPr>
                        </pic:nvPicPr>
                        <pic:blipFill>
                          <a:blip r:embed="rId36"/>
                          <a:stretch>
                            <a:fillRect/>
                          </a:stretch>
                        </pic:blipFill>
                        <pic:spPr>
                          <a:xfrm>
                            <a:off x="2124" y="-6253"/>
                            <a:ext cx="8847" cy="192"/>
                          </a:xfrm>
                          <a:prstGeom prst="rect">
                            <a:avLst/>
                          </a:prstGeom>
                          <a:noFill/>
                          <a:ln>
                            <a:noFill/>
                          </a:ln>
                        </pic:spPr>
                      </pic:pic>
                      <wps:wsp>
                        <wps:cNvPr id="17" name="Straight Connector 7"/>
                        <wps:cNvCnPr/>
                        <wps:spPr>
                          <a:xfrm flipV="1">
                            <a:off x="2148" y="-6206"/>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8.4pt;margin-top:2.1pt;height:9.6pt;width:442.35pt;mso-position-horizontal-relative:page;z-index:-251617280;mso-width-relative:page;mso-height-relative:page;" coordorigin="2124,-6253" coordsize="8847,192" o:gfxdata="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">
                <o:lock v:ext="edit" aspectratio="f"/>
                <v:shape id="Picture 115" o:spid="_x0000_s1026" o:spt="75" type="#_x0000_t75" style="position:absolute;left:2124;top:-6253;height:192;width:8847;" filled="f" o:preferrelative="t" stroked="f" coordsize="21600,21600" o:gfxdata="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uR+rsAAADb&#10;AAAADwAAAAAAAAABACAAAAAiAAAAZHJzL2Rvd25yZXYueG1sUEsBAhQAFAAAAAgAh07iQDMvBZ47&#10;AAAAOQAAABAAAAAAAAAAAQAgAAAACgEAAGRycy9zaGFwZXhtbC54bWxQSwUGAAAAAAYABgBbAQAA&#10;tAMAAAAA&#10;">
                  <v:fill on="f" focussize="0,0"/>
                  <v:stroke on="f"/>
                  <v:imagedata r:id="rId36" o:title=""/>
                  <o:lock v:ext="edit" aspectratio="t"/>
                </v:shape>
                <v:line id="Straight Connector 7" o:spid="_x0000_s1026" o:spt="20" style="position:absolute;left:2148;top:-6206;flip:y;height:24;width:8748;" filled="f" stroked="t" coordsize="21600,21600" o:gfxdata="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LQV+5AAAA2wAA&#10;AA8AAAAAAAAAAQAgAAAAIgAAAGRycy9kb3ducmV2LnhtbFBLAQIUABQAAAAIAIdO4kAzLwWeOwAA&#10;ADkAAAAQAAAAAAAAAAEAIAAAAAgBAABkcnMvc2hhcGV4bWwueG1sUEsFBgAAAAAGAAYAWwEAALID&#10;AAAAAA==&#10;">
                  <v:fill on="f" focussize="0,0"/>
                  <v:stroke weight="2.04pt" color="#622423" joinstyle="round"/>
                  <v:imagedata o:title=""/>
                  <o:lock v:ext="edit" aspectratio="f"/>
                </v:line>
              </v:group>
            </w:pict>
          </mc:Fallback>
        </mc:AlternateContent>
      </w:r>
    </w:p>
    <w:p>
      <w:pPr>
        <w:pStyle w:val="2"/>
        <w:numPr>
          <w:ilvl w:val="0"/>
          <w:numId w:val="1"/>
        </w:numPr>
        <w:tabs>
          <w:tab w:val="left" w:pos="3592"/>
        </w:tabs>
        <w:spacing w:before="85" w:after="0" w:line="240" w:lineRule="auto"/>
        <w:ind w:left="3807" w:leftChars="0" w:right="0" w:rightChars="0" w:hanging="361" w:firstLineChars="0"/>
        <w:jc w:val="left"/>
      </w:pPr>
      <w:r>
        <w:t>IMPLEMENTATION</w:t>
      </w:r>
    </w:p>
    <w:p>
      <w:pPr>
        <w:pStyle w:val="6"/>
        <w:spacing w:before="184" w:line="360" w:lineRule="auto"/>
        <w:ind w:left="1160" w:right="865" w:firstLine="716" w:firstLineChars="0"/>
        <w:jc w:val="both"/>
      </w:pPr>
      <w:r>
        <w:t>Implementation,</w:t>
      </w:r>
      <w:r>
        <w:rPr>
          <w:spacing w:val="1"/>
        </w:rPr>
        <w:t xml:space="preserve"> </w:t>
      </w:r>
      <w:r>
        <w:t>which</w:t>
      </w:r>
      <w:r>
        <w:rPr>
          <w:spacing w:val="1"/>
        </w:rPr>
        <w:t xml:space="preserve"> </w:t>
      </w:r>
      <w:r>
        <w:t>is</w:t>
      </w:r>
      <w:r>
        <w:rPr>
          <w:spacing w:val="1"/>
        </w:rPr>
        <w:t xml:space="preserve"> </w:t>
      </w:r>
      <w:r>
        <w:t>divided</w:t>
      </w:r>
      <w:r>
        <w:rPr>
          <w:spacing w:val="1"/>
        </w:rPr>
        <w:t xml:space="preserve"> </w:t>
      </w:r>
      <w:r>
        <w:t>into</w:t>
      </w:r>
      <w:r>
        <w:rPr>
          <w:spacing w:val="1"/>
        </w:rPr>
        <w:t xml:space="preserve"> </w:t>
      </w:r>
      <w:r>
        <w:t>Implementation</w:t>
      </w:r>
      <w:r>
        <w:rPr>
          <w:spacing w:val="1"/>
        </w:rPr>
        <w:t xml:space="preserve"> </w:t>
      </w:r>
      <w:r>
        <w:t>Approaches,</w:t>
      </w:r>
      <w:r>
        <w:rPr>
          <w:spacing w:val="1"/>
        </w:rPr>
        <w:t xml:space="preserve"> </w:t>
      </w:r>
      <w:r>
        <w:t>Coding</w:t>
      </w:r>
      <w:r>
        <w:rPr>
          <w:spacing w:val="1"/>
        </w:rPr>
        <w:t xml:space="preserve"> </w:t>
      </w:r>
      <w:r>
        <w:t>Standards,</w:t>
      </w:r>
      <w:r>
        <w:rPr>
          <w:spacing w:val="1"/>
        </w:rPr>
        <w:t xml:space="preserve"> </w:t>
      </w:r>
      <w:r>
        <w:t>and</w:t>
      </w:r>
      <w:r>
        <w:rPr>
          <w:spacing w:val="1"/>
        </w:rPr>
        <w:t xml:space="preserve"> </w:t>
      </w:r>
      <w:r>
        <w:t>Coding</w:t>
      </w:r>
      <w:r>
        <w:rPr>
          <w:spacing w:val="1"/>
        </w:rPr>
        <w:t xml:space="preserve"> </w:t>
      </w:r>
      <w:r>
        <w:t>Details,</w:t>
      </w:r>
      <w:r>
        <w:rPr>
          <w:spacing w:val="1"/>
        </w:rPr>
        <w:t xml:space="preserve"> </w:t>
      </w:r>
      <w:r>
        <w:t>is</w:t>
      </w:r>
      <w:r>
        <w:rPr>
          <w:spacing w:val="1"/>
        </w:rPr>
        <w:t xml:space="preserve"> </w:t>
      </w:r>
      <w:r>
        <w:t>covered</w:t>
      </w:r>
      <w:r>
        <w:rPr>
          <w:spacing w:val="1"/>
        </w:rPr>
        <w:t xml:space="preserve"> </w:t>
      </w:r>
      <w:r>
        <w:t>in</w:t>
      </w:r>
      <w:r>
        <w:rPr>
          <w:spacing w:val="1"/>
        </w:rPr>
        <w:t xml:space="preserve"> </w:t>
      </w:r>
      <w:r>
        <w:t>this</w:t>
      </w:r>
      <w:r>
        <w:rPr>
          <w:spacing w:val="1"/>
        </w:rPr>
        <w:t xml:space="preserve"> </w:t>
      </w:r>
      <w:r>
        <w:t>chapter.</w:t>
      </w:r>
      <w:r>
        <w:rPr>
          <w:spacing w:val="1"/>
        </w:rPr>
        <w:t xml:space="preserve"> </w:t>
      </w:r>
      <w:r>
        <w:t>This</w:t>
      </w:r>
      <w:r>
        <w:rPr>
          <w:spacing w:val="1"/>
        </w:rPr>
        <w:t xml:space="preserve"> </w:t>
      </w:r>
      <w:r>
        <w:t>part</w:t>
      </w:r>
      <w:r>
        <w:rPr>
          <w:spacing w:val="1"/>
        </w:rPr>
        <w:t xml:space="preserve"> </w:t>
      </w:r>
      <w:r>
        <w:t>is</w:t>
      </w:r>
      <w:r>
        <w:rPr>
          <w:spacing w:val="1"/>
        </w:rPr>
        <w:t xml:space="preserve"> </w:t>
      </w:r>
      <w:r>
        <w:t>the</w:t>
      </w:r>
      <w:r>
        <w:rPr>
          <w:spacing w:val="1"/>
        </w:rPr>
        <w:t xml:space="preserve"> </w:t>
      </w:r>
      <w:r>
        <w:t>development</w:t>
      </w:r>
      <w:r>
        <w:rPr>
          <w:spacing w:val="1"/>
        </w:rPr>
        <w:t xml:space="preserve"> </w:t>
      </w:r>
      <w:r>
        <w:t>part</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requires</w:t>
      </w:r>
      <w:r>
        <w:rPr>
          <w:spacing w:val="1"/>
        </w:rPr>
        <w:t xml:space="preserve"> </w:t>
      </w:r>
      <w:r>
        <w:t>technical</w:t>
      </w:r>
      <w:r>
        <w:rPr>
          <w:spacing w:val="1"/>
        </w:rPr>
        <w:t xml:space="preserve"> </w:t>
      </w:r>
      <w:r>
        <w:t>and</w:t>
      </w:r>
      <w:r>
        <w:rPr>
          <w:spacing w:val="1"/>
        </w:rPr>
        <w:t xml:space="preserve"> </w:t>
      </w:r>
      <w:r>
        <w:t>programming</w:t>
      </w:r>
      <w:r>
        <w:rPr>
          <w:spacing w:val="1"/>
        </w:rPr>
        <w:t xml:space="preserve"> </w:t>
      </w:r>
      <w:r>
        <w:t>knowledge. After coding, the model is trained and tested in this case. The logical</w:t>
      </w:r>
      <w:r>
        <w:rPr>
          <w:spacing w:val="1"/>
        </w:rPr>
        <w:t xml:space="preserve"> </w:t>
      </w:r>
      <w:r>
        <w:t>foundation of the code will have an impact on all areas of the project, making it a</w:t>
      </w:r>
      <w:r>
        <w:rPr>
          <w:spacing w:val="1"/>
        </w:rPr>
        <w:t xml:space="preserve"> </w:t>
      </w:r>
      <w:r>
        <w:t>crucial</w:t>
      </w:r>
      <w:r>
        <w:rPr>
          <w:spacing w:val="-2"/>
        </w:rPr>
        <w:t xml:space="preserve"> </w:t>
      </w:r>
      <w:r>
        <w:t>module.</w:t>
      </w:r>
    </w:p>
    <w:p>
      <w:pPr>
        <w:pStyle w:val="6"/>
        <w:rPr>
          <w:sz w:val="26"/>
        </w:rPr>
      </w:pPr>
    </w:p>
    <w:p>
      <w:pPr>
        <w:pStyle w:val="6"/>
        <w:rPr>
          <w:sz w:val="22"/>
        </w:rPr>
      </w:pPr>
    </w:p>
    <w:p>
      <w:pPr>
        <w:pStyle w:val="3"/>
        <w:numPr>
          <w:ilvl w:val="1"/>
          <w:numId w:val="10"/>
        </w:numPr>
        <w:tabs>
          <w:tab w:val="left" w:pos="1160"/>
        </w:tabs>
        <w:spacing w:before="1" w:after="0" w:line="240" w:lineRule="auto"/>
        <w:ind w:left="1159" w:right="0" w:hanging="360"/>
        <w:jc w:val="left"/>
      </w:pPr>
      <w:r>
        <w:t>IMPLEMENTATIONS</w:t>
      </w:r>
      <w:r>
        <w:rPr>
          <w:spacing w:val="-3"/>
        </w:rPr>
        <w:t xml:space="preserve"> </w:t>
      </w:r>
      <w:r>
        <w:t>APPROACHES</w:t>
      </w:r>
    </w:p>
    <w:p>
      <w:pPr>
        <w:pStyle w:val="6"/>
        <w:spacing w:before="136" w:line="360" w:lineRule="auto"/>
        <w:ind w:left="1160" w:right="866" w:firstLine="716" w:firstLineChars="0"/>
        <w:jc w:val="both"/>
      </w:pPr>
      <w:r>
        <w:t>The implementation approach opted towards converting the objectives into an</w:t>
      </w:r>
      <w:r>
        <w:rPr>
          <w:spacing w:val="1"/>
        </w:rPr>
        <w:t xml:space="preserve"> </w:t>
      </w:r>
      <w:r>
        <w:t>actual</w:t>
      </w:r>
      <w:r>
        <w:rPr>
          <w:spacing w:val="-5"/>
        </w:rPr>
        <w:t xml:space="preserve"> </w:t>
      </w:r>
      <w:r>
        <w:t>working</w:t>
      </w:r>
      <w:r>
        <w:rPr>
          <w:spacing w:val="-4"/>
        </w:rPr>
        <w:t xml:space="preserve"> </w:t>
      </w:r>
      <w:r>
        <w:t>model</w:t>
      </w:r>
      <w:r>
        <w:rPr>
          <w:spacing w:val="-4"/>
        </w:rPr>
        <w:t xml:space="preserve"> </w:t>
      </w:r>
      <w:r>
        <w:t>is</w:t>
      </w:r>
      <w:r>
        <w:rPr>
          <w:spacing w:val="-5"/>
        </w:rPr>
        <w:t xml:space="preserve"> </w:t>
      </w:r>
      <w:r>
        <w:t>the</w:t>
      </w:r>
      <w:r>
        <w:rPr>
          <w:spacing w:val="-6"/>
        </w:rPr>
        <w:t xml:space="preserve"> </w:t>
      </w:r>
      <w:r>
        <w:t>Agile</w:t>
      </w:r>
      <w:r>
        <w:rPr>
          <w:spacing w:val="-1"/>
        </w:rPr>
        <w:t xml:space="preserve"> </w:t>
      </w:r>
      <w:r>
        <w:t>approach.</w:t>
      </w:r>
      <w:r>
        <w:rPr>
          <w:spacing w:val="-2"/>
        </w:rPr>
        <w:t xml:space="preserve"> </w:t>
      </w:r>
      <w:r>
        <w:t>An</w:t>
      </w:r>
      <w:r>
        <w:rPr>
          <w:spacing w:val="-4"/>
        </w:rPr>
        <w:t xml:space="preserve"> </w:t>
      </w:r>
      <w:r>
        <w:t>agile</w:t>
      </w:r>
      <w:r>
        <w:rPr>
          <w:spacing w:val="-4"/>
        </w:rPr>
        <w:t xml:space="preserve"> </w:t>
      </w:r>
      <w:r>
        <w:t>approach</w:t>
      </w:r>
      <w:r>
        <w:rPr>
          <w:spacing w:val="-4"/>
        </w:rPr>
        <w:t xml:space="preserve"> </w:t>
      </w:r>
      <w:r>
        <w:t>is</w:t>
      </w:r>
      <w:r>
        <w:rPr>
          <w:spacing w:val="-2"/>
        </w:rPr>
        <w:t xml:space="preserve"> </w:t>
      </w:r>
      <w:r>
        <w:t>a</w:t>
      </w:r>
      <w:r>
        <w:rPr>
          <w:spacing w:val="-5"/>
        </w:rPr>
        <w:t xml:space="preserve"> </w:t>
      </w:r>
      <w:r>
        <w:t>value-centered</w:t>
      </w:r>
      <w:r>
        <w:rPr>
          <w:spacing w:val="-57"/>
        </w:rPr>
        <w:t xml:space="preserve"> </w:t>
      </w:r>
      <w:r>
        <w:t>approach to project management; the agile project management process allows for</w:t>
      </w:r>
      <w:r>
        <w:rPr>
          <w:spacing w:val="-57"/>
        </w:rPr>
        <w:t xml:space="preserve"> </w:t>
      </w:r>
      <w:r>
        <w:t>processing projects in discrete stages or cycles. The approach is adaptable, and</w:t>
      </w:r>
      <w:r>
        <w:rPr>
          <w:spacing w:val="1"/>
        </w:rPr>
        <w:t xml:space="preserve"> </w:t>
      </w:r>
      <w:r>
        <w:t>projects with dynamic characteristics would benefit from it. Project managers</w:t>
      </w:r>
      <w:r>
        <w:rPr>
          <w:spacing w:val="1"/>
        </w:rPr>
        <w:t xml:space="preserve"> </w:t>
      </w:r>
      <w:r>
        <w:t>working in this environment would treat milestones as "sprints" to continuously</w:t>
      </w:r>
      <w:r>
        <w:rPr>
          <w:spacing w:val="1"/>
        </w:rPr>
        <w:t xml:space="preserve"> </w:t>
      </w:r>
      <w:r>
        <w:t>adapt to sudden changes brought on by client feedback. Small software projects</w:t>
      </w:r>
      <w:r>
        <w:rPr>
          <w:spacing w:val="1"/>
        </w:rPr>
        <w:t xml:space="preserve"> </w:t>
      </w:r>
      <w:r>
        <w:t>with highly collaborative teams or requiring frequent iterations are best suited for</w:t>
      </w:r>
      <w:r>
        <w:rPr>
          <w:spacing w:val="1"/>
        </w:rPr>
        <w:t xml:space="preserve"> </w:t>
      </w:r>
      <w:r>
        <w:t>it.</w:t>
      </w:r>
    </w:p>
    <w:p>
      <w:pPr>
        <w:pStyle w:val="6"/>
        <w:spacing w:before="136" w:line="240" w:lineRule="auto"/>
        <w:ind w:left="1160" w:right="866" w:firstLine="716" w:firstLineChars="0"/>
        <w:jc w:val="both"/>
      </w:pPr>
    </w:p>
    <w:p>
      <w:pPr>
        <w:pStyle w:val="3"/>
        <w:numPr>
          <w:ilvl w:val="1"/>
          <w:numId w:val="10"/>
        </w:numPr>
        <w:tabs>
          <w:tab w:val="left" w:pos="1160"/>
        </w:tabs>
        <w:spacing w:before="2" w:after="0" w:line="240" w:lineRule="auto"/>
        <w:ind w:left="1159" w:right="0" w:hanging="360"/>
        <w:jc w:val="left"/>
      </w:pPr>
      <w:r>
        <w:t>CODING</w:t>
      </w:r>
      <w:r>
        <w:rPr>
          <w:spacing w:val="-4"/>
        </w:rPr>
        <w:t xml:space="preserve"> </w:t>
      </w:r>
      <w:r>
        <w:t>STANDARD</w:t>
      </w:r>
    </w:p>
    <w:p>
      <w:pPr>
        <w:pStyle w:val="13"/>
        <w:numPr>
          <w:ilvl w:val="2"/>
          <w:numId w:val="10"/>
        </w:numPr>
        <w:tabs>
          <w:tab w:val="left" w:pos="1879"/>
          <w:tab w:val="left" w:pos="1880"/>
          <w:tab w:val="left" w:pos="2738"/>
          <w:tab w:val="left" w:pos="3611"/>
          <w:tab w:val="left" w:pos="4736"/>
          <w:tab w:val="left" w:pos="5421"/>
          <w:tab w:val="left" w:pos="6491"/>
          <w:tab w:val="left" w:pos="7341"/>
          <w:tab w:val="left" w:pos="7854"/>
          <w:tab w:val="left" w:pos="8726"/>
        </w:tabs>
        <w:spacing w:before="139" w:after="0" w:line="350" w:lineRule="auto"/>
        <w:ind w:left="1880" w:right="865" w:hanging="360"/>
        <w:jc w:val="left"/>
        <w:rPr>
          <w:sz w:val="24"/>
        </w:rPr>
      </w:pPr>
      <w:r>
        <w:rPr>
          <w:sz w:val="24"/>
        </w:rPr>
        <w:t>Proper</w:t>
      </w:r>
      <w:r>
        <w:rPr>
          <w:sz w:val="24"/>
        </w:rPr>
        <w:tab/>
      </w:r>
      <w:r>
        <w:rPr>
          <w:sz w:val="24"/>
        </w:rPr>
        <w:t>coding</w:t>
      </w:r>
      <w:r>
        <w:rPr>
          <w:sz w:val="24"/>
        </w:rPr>
        <w:tab/>
      </w:r>
      <w:r>
        <w:rPr>
          <w:sz w:val="24"/>
        </w:rPr>
        <w:t>standards</w:t>
      </w:r>
      <w:r>
        <w:rPr>
          <w:sz w:val="24"/>
        </w:rPr>
        <w:tab/>
      </w:r>
      <w:r>
        <w:rPr>
          <w:sz w:val="24"/>
        </w:rPr>
        <w:t>were</w:t>
      </w:r>
      <w:r>
        <w:rPr>
          <w:sz w:val="24"/>
        </w:rPr>
        <w:tab/>
      </w:r>
      <w:r>
        <w:rPr>
          <w:sz w:val="24"/>
        </w:rPr>
        <w:t>followed</w:t>
      </w:r>
      <w:r>
        <w:rPr>
          <w:sz w:val="24"/>
        </w:rPr>
        <w:tab/>
      </w:r>
      <w:r>
        <w:rPr>
          <w:sz w:val="24"/>
        </w:rPr>
        <w:t>during</w:t>
      </w:r>
      <w:r>
        <w:rPr>
          <w:sz w:val="24"/>
        </w:rPr>
        <w:tab/>
      </w:r>
      <w:r>
        <w:rPr>
          <w:sz w:val="24"/>
        </w:rPr>
        <w:t>the</w:t>
      </w:r>
      <w:r>
        <w:rPr>
          <w:sz w:val="24"/>
        </w:rPr>
        <w:tab/>
      </w:r>
      <w:r>
        <w:rPr>
          <w:sz w:val="24"/>
        </w:rPr>
        <w:t>coding</w:t>
      </w:r>
      <w:r>
        <w:rPr>
          <w:sz w:val="24"/>
        </w:rPr>
        <w:tab/>
      </w:r>
      <w:r>
        <w:rPr>
          <w:spacing w:val="-2"/>
          <w:sz w:val="24"/>
        </w:rPr>
        <w:t>and</w:t>
      </w:r>
      <w:r>
        <w:rPr>
          <w:spacing w:val="-57"/>
          <w:sz w:val="24"/>
        </w:rPr>
        <w:t xml:space="preserve"> </w:t>
      </w:r>
      <w:r>
        <w:rPr>
          <w:sz w:val="24"/>
        </w:rPr>
        <w:t>implementation</w:t>
      </w:r>
      <w:r>
        <w:rPr>
          <w:spacing w:val="-2"/>
          <w:sz w:val="24"/>
        </w:rPr>
        <w:t xml:space="preserve"> </w:t>
      </w:r>
      <w:r>
        <w:rPr>
          <w:sz w:val="24"/>
        </w:rPr>
        <w:t>stage.</w:t>
      </w:r>
    </w:p>
    <w:p>
      <w:pPr>
        <w:pStyle w:val="13"/>
        <w:numPr>
          <w:ilvl w:val="2"/>
          <w:numId w:val="10"/>
        </w:numPr>
        <w:tabs>
          <w:tab w:val="left" w:pos="1879"/>
          <w:tab w:val="left" w:pos="1880"/>
        </w:tabs>
        <w:spacing w:before="12" w:after="0" w:line="350" w:lineRule="auto"/>
        <w:ind w:left="1880" w:right="869" w:hanging="360"/>
        <w:jc w:val="left"/>
        <w:rPr>
          <w:sz w:val="24"/>
        </w:rPr>
      </w:pPr>
      <w:r>
        <w:rPr>
          <w:sz w:val="24"/>
        </w:rPr>
        <w:t>Since</w:t>
      </w:r>
      <w:r>
        <w:rPr>
          <w:spacing w:val="-12"/>
          <w:sz w:val="24"/>
        </w:rPr>
        <w:t xml:space="preserve"> </w:t>
      </w:r>
      <w:r>
        <w:rPr>
          <w:sz w:val="24"/>
        </w:rPr>
        <w:t>the</w:t>
      </w:r>
      <w:r>
        <w:rPr>
          <w:spacing w:val="-11"/>
          <w:sz w:val="24"/>
        </w:rPr>
        <w:t xml:space="preserve"> </w:t>
      </w:r>
      <w:r>
        <w:rPr>
          <w:sz w:val="24"/>
        </w:rPr>
        <w:t>project</w:t>
      </w:r>
      <w:r>
        <w:rPr>
          <w:spacing w:val="-10"/>
          <w:sz w:val="24"/>
        </w:rPr>
        <w:t xml:space="preserve"> </w:t>
      </w:r>
      <w:r>
        <w:rPr>
          <w:sz w:val="24"/>
        </w:rPr>
        <w:t>is</w:t>
      </w:r>
      <w:r>
        <w:rPr>
          <w:spacing w:val="-6"/>
          <w:sz w:val="24"/>
        </w:rPr>
        <w:t xml:space="preserve"> </w:t>
      </w:r>
      <w:r>
        <w:rPr>
          <w:sz w:val="24"/>
        </w:rPr>
        <w:t>AI/ML</w:t>
      </w:r>
      <w:r>
        <w:rPr>
          <w:spacing w:val="-9"/>
          <w:sz w:val="24"/>
        </w:rPr>
        <w:t xml:space="preserve"> </w:t>
      </w:r>
      <w:r>
        <w:rPr>
          <w:sz w:val="24"/>
        </w:rPr>
        <w:t>oriented,</w:t>
      </w:r>
      <w:r>
        <w:rPr>
          <w:spacing w:val="-8"/>
          <w:sz w:val="24"/>
        </w:rPr>
        <w:t xml:space="preserve"> </w:t>
      </w:r>
      <w:r>
        <w:rPr>
          <w:sz w:val="24"/>
        </w:rPr>
        <w:t>the</w:t>
      </w:r>
      <w:r>
        <w:rPr>
          <w:spacing w:val="-9"/>
          <w:sz w:val="24"/>
        </w:rPr>
        <w:t xml:space="preserve"> </w:t>
      </w:r>
      <w:r>
        <w:rPr>
          <w:sz w:val="24"/>
        </w:rPr>
        <w:t>entirety</w:t>
      </w:r>
      <w:r>
        <w:rPr>
          <w:spacing w:val="-8"/>
          <w:sz w:val="24"/>
        </w:rPr>
        <w:t xml:space="preserve"> </w:t>
      </w:r>
      <w:r>
        <w:rPr>
          <w:sz w:val="24"/>
        </w:rPr>
        <w:t>of</w:t>
      </w:r>
      <w:r>
        <w:rPr>
          <w:spacing w:val="-7"/>
          <w:sz w:val="24"/>
        </w:rPr>
        <w:t xml:space="preserve"> </w:t>
      </w:r>
      <w:r>
        <w:rPr>
          <w:sz w:val="24"/>
        </w:rPr>
        <w:t>the</w:t>
      </w:r>
      <w:r>
        <w:rPr>
          <w:spacing w:val="-11"/>
          <w:sz w:val="24"/>
        </w:rPr>
        <w:t xml:space="preserve"> </w:t>
      </w:r>
      <w:r>
        <w:rPr>
          <w:sz w:val="24"/>
        </w:rPr>
        <w:t>code</w:t>
      </w:r>
      <w:r>
        <w:rPr>
          <w:spacing w:val="-10"/>
          <w:sz w:val="24"/>
        </w:rPr>
        <w:t xml:space="preserve"> </w:t>
      </w:r>
      <w:r>
        <w:rPr>
          <w:sz w:val="24"/>
        </w:rPr>
        <w:t>is</w:t>
      </w:r>
      <w:r>
        <w:rPr>
          <w:spacing w:val="-9"/>
          <w:sz w:val="24"/>
        </w:rPr>
        <w:t xml:space="preserve"> </w:t>
      </w:r>
      <w:r>
        <w:rPr>
          <w:sz w:val="24"/>
        </w:rPr>
        <w:t>written</w:t>
      </w:r>
      <w:r>
        <w:rPr>
          <w:spacing w:val="-9"/>
          <w:sz w:val="24"/>
        </w:rPr>
        <w:t xml:space="preserve"> </w:t>
      </w:r>
      <w:r>
        <w:rPr>
          <w:sz w:val="24"/>
        </w:rPr>
        <w:t>using</w:t>
      </w:r>
      <w:r>
        <w:rPr>
          <w:spacing w:val="-57"/>
          <w:sz w:val="24"/>
        </w:rPr>
        <w:t xml:space="preserve"> </w:t>
      </w:r>
      <w:r>
        <w:rPr>
          <w:sz w:val="24"/>
        </w:rPr>
        <w:t>python</w:t>
      </w:r>
      <w:r>
        <w:rPr>
          <w:rFonts w:hint="default"/>
          <w:sz w:val="24"/>
          <w:lang w:val="en-US"/>
        </w:rPr>
        <w:t xml:space="preserve"> and nodeJS</w:t>
      </w:r>
      <w:r>
        <w:rPr>
          <w:sz w:val="24"/>
        </w:rPr>
        <w:t>.</w:t>
      </w:r>
    </w:p>
    <w:p>
      <w:pPr>
        <w:pStyle w:val="13"/>
        <w:numPr>
          <w:ilvl w:val="2"/>
          <w:numId w:val="10"/>
        </w:numPr>
        <w:tabs>
          <w:tab w:val="left" w:pos="1879"/>
          <w:tab w:val="left" w:pos="1880"/>
        </w:tabs>
        <w:spacing w:before="15" w:after="0" w:line="240" w:lineRule="auto"/>
        <w:ind w:left="1880" w:right="0" w:hanging="360"/>
        <w:jc w:val="left"/>
        <w:rPr>
          <w:sz w:val="24"/>
        </w:rPr>
      </w:pPr>
      <w:r>
        <w:rPr>
          <w:sz w:val="24"/>
        </w:rPr>
        <w:t>Comments were</w:t>
      </w:r>
      <w:r>
        <w:rPr>
          <w:spacing w:val="-3"/>
          <w:sz w:val="24"/>
        </w:rPr>
        <w:t xml:space="preserve"> </w:t>
      </w:r>
      <w:r>
        <w:rPr>
          <w:sz w:val="24"/>
        </w:rPr>
        <w:t>added</w:t>
      </w:r>
      <w:r>
        <w:rPr>
          <w:spacing w:val="-3"/>
          <w:sz w:val="24"/>
        </w:rPr>
        <w:t xml:space="preserve"> </w:t>
      </w:r>
      <w:r>
        <w:rPr>
          <w:sz w:val="24"/>
        </w:rPr>
        <w:t>at every</w:t>
      </w:r>
      <w:r>
        <w:rPr>
          <w:spacing w:val="-2"/>
          <w:sz w:val="24"/>
        </w:rPr>
        <w:t xml:space="preserve"> </w:t>
      </w:r>
      <w:r>
        <w:rPr>
          <w:sz w:val="24"/>
        </w:rPr>
        <w:t>juncture</w:t>
      </w:r>
      <w:r>
        <w:rPr>
          <w:spacing w:val="-3"/>
          <w:sz w:val="24"/>
        </w:rPr>
        <w:t xml:space="preserve"> </w:t>
      </w:r>
      <w:r>
        <w:rPr>
          <w:sz w:val="24"/>
        </w:rPr>
        <w:t>within</w:t>
      </w:r>
      <w:r>
        <w:rPr>
          <w:spacing w:val="-3"/>
          <w:sz w:val="24"/>
        </w:rPr>
        <w:t xml:space="preserve"> </w:t>
      </w:r>
      <w:r>
        <w:rPr>
          <w:sz w:val="24"/>
        </w:rPr>
        <w:t>the</w:t>
      </w:r>
      <w:r>
        <w:rPr>
          <w:spacing w:val="-5"/>
          <w:sz w:val="24"/>
        </w:rPr>
        <w:t xml:space="preserve"> </w:t>
      </w:r>
      <w:r>
        <w:rPr>
          <w:sz w:val="24"/>
        </w:rPr>
        <w:t>code.</w:t>
      </w:r>
    </w:p>
    <w:p>
      <w:pPr>
        <w:pStyle w:val="13"/>
        <w:numPr>
          <w:ilvl w:val="2"/>
          <w:numId w:val="10"/>
        </w:numPr>
        <w:tabs>
          <w:tab w:val="left" w:pos="1880"/>
        </w:tabs>
        <w:spacing w:before="136" w:after="0" w:line="360" w:lineRule="auto"/>
        <w:ind w:left="1880" w:right="865" w:hanging="360"/>
        <w:jc w:val="both"/>
        <w:rPr>
          <w:sz w:val="24"/>
        </w:rPr>
      </w:pPr>
      <w:r>
        <w:rPr>
          <w:sz w:val="24"/>
        </w:rPr>
        <w:t>The</w:t>
      </w:r>
      <w:r>
        <w:rPr>
          <w:spacing w:val="-6"/>
          <w:sz w:val="24"/>
        </w:rPr>
        <w:t xml:space="preserve"> </w:t>
      </w:r>
      <w:r>
        <w:rPr>
          <w:sz w:val="24"/>
        </w:rPr>
        <w:t>code</w:t>
      </w:r>
      <w:r>
        <w:rPr>
          <w:spacing w:val="-5"/>
          <w:sz w:val="24"/>
        </w:rPr>
        <w:t xml:space="preserve"> </w:t>
      </w:r>
      <w:r>
        <w:rPr>
          <w:sz w:val="24"/>
        </w:rPr>
        <w:t>was</w:t>
      </w:r>
      <w:r>
        <w:rPr>
          <w:spacing w:val="-4"/>
          <w:sz w:val="24"/>
        </w:rPr>
        <w:t xml:space="preserve"> </w:t>
      </w:r>
      <w:r>
        <w:rPr>
          <w:sz w:val="24"/>
        </w:rPr>
        <w:t>properly</w:t>
      </w:r>
      <w:r>
        <w:rPr>
          <w:spacing w:val="-5"/>
          <w:sz w:val="24"/>
        </w:rPr>
        <w:t xml:space="preserve"> </w:t>
      </w:r>
      <w:r>
        <w:rPr>
          <w:sz w:val="24"/>
        </w:rPr>
        <w:t>modularized</w:t>
      </w:r>
      <w:r>
        <w:rPr>
          <w:spacing w:val="-8"/>
          <w:sz w:val="24"/>
        </w:rPr>
        <w:t xml:space="preserve"> </w:t>
      </w:r>
      <w:r>
        <w:rPr>
          <w:sz w:val="24"/>
        </w:rPr>
        <w:t>by</w:t>
      </w:r>
      <w:r>
        <w:rPr>
          <w:spacing w:val="-4"/>
          <w:sz w:val="24"/>
        </w:rPr>
        <w:t xml:space="preserve"> </w:t>
      </w:r>
      <w:r>
        <w:rPr>
          <w:sz w:val="24"/>
        </w:rPr>
        <w:t>grouping</w:t>
      </w:r>
      <w:r>
        <w:rPr>
          <w:spacing w:val="-5"/>
          <w:sz w:val="24"/>
        </w:rPr>
        <w:t xml:space="preserve"> </w:t>
      </w:r>
      <w:r>
        <w:rPr>
          <w:sz w:val="24"/>
        </w:rPr>
        <w:t>the</w:t>
      </w:r>
      <w:r>
        <w:rPr>
          <w:spacing w:val="-9"/>
          <w:sz w:val="24"/>
        </w:rPr>
        <w:t xml:space="preserve"> </w:t>
      </w:r>
      <w:r>
        <w:rPr>
          <w:sz w:val="24"/>
        </w:rPr>
        <w:t>tasks</w:t>
      </w:r>
      <w:r>
        <w:rPr>
          <w:spacing w:val="-5"/>
          <w:sz w:val="24"/>
        </w:rPr>
        <w:t xml:space="preserve"> </w:t>
      </w:r>
      <w:r>
        <w:rPr>
          <w:sz w:val="24"/>
        </w:rPr>
        <w:t>into</w:t>
      </w:r>
      <w:r>
        <w:rPr>
          <w:spacing w:val="-5"/>
          <w:sz w:val="24"/>
        </w:rPr>
        <w:t xml:space="preserve"> </w:t>
      </w:r>
      <w:r>
        <w:rPr>
          <w:sz w:val="24"/>
        </w:rPr>
        <w:t>proper</w:t>
      </w:r>
      <w:r>
        <w:rPr>
          <w:spacing w:val="-9"/>
          <w:sz w:val="24"/>
        </w:rPr>
        <w:t xml:space="preserve"> </w:t>
      </w:r>
      <w:r>
        <w:rPr>
          <w:sz w:val="24"/>
        </w:rPr>
        <w:t>well-</w:t>
      </w:r>
      <w:r>
        <w:rPr>
          <w:spacing w:val="-57"/>
          <w:sz w:val="24"/>
        </w:rPr>
        <w:t xml:space="preserve"> </w:t>
      </w:r>
      <w:r>
        <w:rPr>
          <w:sz w:val="24"/>
        </w:rPr>
        <w:t>defined functions</w:t>
      </w:r>
      <w:r>
        <w:rPr>
          <w:rFonts w:hint="default"/>
          <w:sz w:val="24"/>
          <w:lang w:val="en-US"/>
        </w:rPr>
        <w:t>.</w:t>
      </w:r>
    </w:p>
    <w:p>
      <w:pPr>
        <w:pStyle w:val="13"/>
        <w:numPr>
          <w:ilvl w:val="2"/>
          <w:numId w:val="10"/>
        </w:numPr>
        <w:tabs>
          <w:tab w:val="left" w:pos="1880"/>
        </w:tabs>
        <w:spacing w:before="136" w:after="0" w:line="360" w:lineRule="auto"/>
        <w:ind w:left="1880" w:right="865" w:hanging="360"/>
        <w:jc w:val="both"/>
        <w:rPr>
          <w:sz w:val="24"/>
        </w:rPr>
        <w:sectPr>
          <w:pgSz w:w="12240" w:h="15840"/>
          <w:pgMar w:top="1220" w:right="580" w:bottom="1100" w:left="1720" w:header="727" w:footer="906" w:gutter="0"/>
          <w:pgNumType w:fmt="decimal"/>
          <w:cols w:space="720" w:num="1"/>
        </w:sectPr>
      </w:pPr>
      <w:r>
        <w:rPr>
          <w:sz w:val="24"/>
        </w:rPr>
        <w:t>Naming</w:t>
      </w:r>
      <w:r>
        <w:rPr>
          <w:spacing w:val="-3"/>
          <w:sz w:val="24"/>
        </w:rPr>
        <w:t xml:space="preserve"> </w:t>
      </w:r>
      <w:r>
        <w:rPr>
          <w:sz w:val="24"/>
        </w:rPr>
        <w:t>conventions</w:t>
      </w:r>
      <w:r>
        <w:rPr>
          <w:spacing w:val="-3"/>
          <w:sz w:val="24"/>
        </w:rPr>
        <w:t xml:space="preserve"> </w:t>
      </w:r>
      <w:r>
        <w:rPr>
          <w:sz w:val="24"/>
        </w:rPr>
        <w:t>were</w:t>
      </w:r>
      <w:r>
        <w:rPr>
          <w:spacing w:val="-3"/>
          <w:sz w:val="24"/>
        </w:rPr>
        <w:t xml:space="preserve"> </w:t>
      </w:r>
      <w:r>
        <w:rPr>
          <w:sz w:val="24"/>
        </w:rPr>
        <w:t>implemented</w:t>
      </w:r>
      <w:r>
        <w:rPr>
          <w:spacing w:val="-5"/>
          <w:sz w:val="24"/>
        </w:rPr>
        <w:t xml:space="preserve"> </w:t>
      </w:r>
      <w:r>
        <w:rPr>
          <w:sz w:val="24"/>
        </w:rPr>
        <w:t>to</w:t>
      </w:r>
      <w:r>
        <w:rPr>
          <w:spacing w:val="-2"/>
          <w:sz w:val="24"/>
        </w:rPr>
        <w:t xml:space="preserve"> </w:t>
      </w:r>
      <w:r>
        <w:rPr>
          <w:sz w:val="24"/>
        </w:rPr>
        <w:t>identify</w:t>
      </w:r>
      <w:r>
        <w:rPr>
          <w:spacing w:val="-5"/>
          <w:sz w:val="24"/>
        </w:rPr>
        <w:t xml:space="preserve"> </w:t>
      </w:r>
      <w:r>
        <w:rPr>
          <w:sz w:val="24"/>
        </w:rPr>
        <w:t>each component</w:t>
      </w:r>
      <w:r>
        <w:rPr>
          <w:spacing w:val="-3"/>
          <w:sz w:val="24"/>
        </w:rPr>
        <w:t xml:space="preserve"> </w:t>
      </w:r>
      <w:r>
        <w:rPr>
          <w:sz w:val="24"/>
        </w:rPr>
        <w:t>easily.</w:t>
      </w:r>
      <w:r>
        <w:rPr>
          <w:rFonts w:hint="default"/>
          <w:sz w:val="24"/>
          <w:lang w:val="en-US"/>
        </w:rPr>
        <w:t xml:space="preserve"> </w:t>
      </w:r>
      <w:r>
        <w:rPr>
          <w:sz w:val="24"/>
        </w:rPr>
        <w:t>Error</w:t>
      </w:r>
      <w:r>
        <w:rPr>
          <w:spacing w:val="31"/>
          <w:sz w:val="24"/>
        </w:rPr>
        <w:t xml:space="preserve"> </w:t>
      </w:r>
      <w:r>
        <w:rPr>
          <w:sz w:val="24"/>
        </w:rPr>
        <w:t>and</w:t>
      </w:r>
      <w:r>
        <w:rPr>
          <w:spacing w:val="31"/>
          <w:sz w:val="24"/>
        </w:rPr>
        <w:t xml:space="preserve"> </w:t>
      </w:r>
      <w:r>
        <w:rPr>
          <w:sz w:val="24"/>
        </w:rPr>
        <w:t>Exception</w:t>
      </w:r>
      <w:r>
        <w:rPr>
          <w:spacing w:val="32"/>
          <w:sz w:val="24"/>
        </w:rPr>
        <w:t xml:space="preserve"> </w:t>
      </w:r>
      <w:r>
        <w:rPr>
          <w:sz w:val="24"/>
        </w:rPr>
        <w:t>Handling</w:t>
      </w:r>
      <w:r>
        <w:rPr>
          <w:spacing w:val="31"/>
          <w:sz w:val="24"/>
        </w:rPr>
        <w:t xml:space="preserve"> </w:t>
      </w:r>
      <w:r>
        <w:rPr>
          <w:sz w:val="24"/>
        </w:rPr>
        <w:t>at</w:t>
      </w:r>
      <w:r>
        <w:rPr>
          <w:spacing w:val="32"/>
          <w:sz w:val="24"/>
        </w:rPr>
        <w:t xml:space="preserve"> </w:t>
      </w:r>
      <w:r>
        <w:rPr>
          <w:sz w:val="24"/>
        </w:rPr>
        <w:t>every</w:t>
      </w:r>
      <w:r>
        <w:rPr>
          <w:spacing w:val="31"/>
          <w:sz w:val="24"/>
        </w:rPr>
        <w:t xml:space="preserve"> </w:t>
      </w:r>
      <w:r>
        <w:rPr>
          <w:sz w:val="24"/>
        </w:rPr>
        <w:t>critical</w:t>
      </w:r>
      <w:r>
        <w:rPr>
          <w:spacing w:val="33"/>
          <w:sz w:val="24"/>
        </w:rPr>
        <w:t xml:space="preserve"> </w:t>
      </w:r>
      <w:r>
        <w:rPr>
          <w:sz w:val="24"/>
        </w:rPr>
        <w:t>section</w:t>
      </w:r>
      <w:r>
        <w:rPr>
          <w:spacing w:val="32"/>
          <w:sz w:val="24"/>
        </w:rPr>
        <w:t xml:space="preserve"> </w:t>
      </w:r>
      <w:r>
        <w:rPr>
          <w:sz w:val="24"/>
        </w:rPr>
        <w:t>of</w:t>
      </w:r>
      <w:r>
        <w:rPr>
          <w:spacing w:val="29"/>
          <w:sz w:val="24"/>
        </w:rPr>
        <w:t xml:space="preserve"> </w:t>
      </w:r>
      <w:r>
        <w:rPr>
          <w:sz w:val="24"/>
        </w:rPr>
        <w:t>code</w:t>
      </w:r>
      <w:r>
        <w:rPr>
          <w:spacing w:val="32"/>
          <w:sz w:val="24"/>
        </w:rPr>
        <w:t xml:space="preserve"> </w:t>
      </w:r>
      <w:r>
        <w:rPr>
          <w:sz w:val="24"/>
        </w:rPr>
        <w:t>for</w:t>
      </w:r>
      <w:r>
        <w:rPr>
          <w:spacing w:val="31"/>
          <w:sz w:val="24"/>
        </w:rPr>
        <w:t xml:space="preserve"> </w:t>
      </w:r>
      <w:r>
        <w:rPr>
          <w:sz w:val="24"/>
        </w:rPr>
        <w:t>error</w:t>
      </w:r>
      <w:r>
        <w:rPr>
          <w:spacing w:val="-57"/>
          <w:sz w:val="24"/>
        </w:rPr>
        <w:t xml:space="preserve"> </w:t>
      </w:r>
      <w:r>
        <w:rPr>
          <w:sz w:val="24"/>
        </w:rPr>
        <w:t>handling</w:t>
      </w:r>
      <w:r>
        <w:rPr>
          <w:rFonts w:hint="default"/>
          <w:sz w:val="24"/>
          <w:lang w:val="en-US"/>
        </w:rPr>
        <w:t>.</w:t>
      </w:r>
    </w:p>
    <w:p>
      <w:pPr>
        <w:pStyle w:val="3"/>
        <w:numPr>
          <w:ilvl w:val="1"/>
          <w:numId w:val="10"/>
        </w:numPr>
        <w:tabs>
          <w:tab w:val="left" w:pos="1160"/>
        </w:tabs>
        <w:spacing w:before="10" w:after="0" w:line="240" w:lineRule="auto"/>
        <w:ind w:left="1159" w:right="0" w:hanging="420"/>
        <w:jc w:val="left"/>
      </w:pPr>
      <w:r>
        <w:rPr>
          <w:rFonts w:hint="default"/>
          <w:lang w:val="en-US"/>
        </w:rPr>
        <w:t xml:space="preserve">MODULE </w:t>
      </w:r>
      <w:r>
        <w:t>COD</w:t>
      </w:r>
      <w:r>
        <w:rPr>
          <w:rFonts w:hint="default"/>
          <w:lang w:val="en-US"/>
        </w:rPr>
        <w:t>E AND OUTPUT SCREENSHOT</w:t>
      </w:r>
    </w:p>
    <w:p/>
    <w:p>
      <w:pPr>
        <w:rPr>
          <w:rFonts w:hint="default"/>
          <w:lang w:val="en-US"/>
        </w:rPr>
      </w:pPr>
      <w:r>
        <w:rPr>
          <w:rFonts w:hint="default"/>
          <w:b/>
          <w:bCs/>
          <w:sz w:val="24"/>
          <w:szCs w:val="24"/>
          <w:lang w:val="en-US"/>
        </w:rPr>
        <w:tab/>
      </w:r>
      <w:r>
        <w:rPr>
          <w:rFonts w:hint="default"/>
          <w:b/>
          <w:bCs/>
          <w:sz w:val="24"/>
          <w:szCs w:val="24"/>
          <w:lang w:val="en-US"/>
        </w:rPr>
        <w:tab/>
      </w:r>
      <w:r>
        <w:rPr>
          <w:rFonts w:hint="default"/>
          <w:b/>
          <w:bCs/>
          <w:sz w:val="24"/>
          <w:szCs w:val="24"/>
          <w:lang w:val="en-US"/>
        </w:rPr>
        <w:t>4.3.1. Module 1</w:t>
      </w:r>
    </w:p>
    <w:p>
      <w:pPr>
        <w:pStyle w:val="6"/>
        <w:spacing w:before="1"/>
        <w:rPr>
          <w:b/>
          <w:sz w:val="10"/>
        </w:rPr>
      </w:pPr>
    </w:p>
    <w:p>
      <w:pPr>
        <w:pStyle w:val="6"/>
        <w:spacing w:before="7"/>
        <w:rPr>
          <w:rFonts w:ascii="Consolas"/>
          <w:sz w:val="10"/>
        </w:rPr>
      </w:pP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CC7832"/>
          <w:sz w:val="19"/>
          <w:szCs w:val="19"/>
          <w:shd w:val="clear" w:fill="2B2B2B"/>
          <w:lang w:val="en-US"/>
        </w:rPr>
      </w:pPr>
      <w:r>
        <w:rPr>
          <w:rFonts w:hint="default" w:ascii="monospace" w:hAnsi="monospace" w:eastAsia="monospace" w:cs="monospace"/>
          <w:color w:val="CC7832"/>
          <w:sz w:val="19"/>
          <w:szCs w:val="19"/>
          <w:shd w:val="clear" w:fill="2B2B2B"/>
          <w:lang w:val="en-US"/>
        </w:rPr>
        <w:t>#python code for OCR, text to speech</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cv2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pytesseract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base64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img_to_speech</w:t>
      </w:r>
      <w:r>
        <w:rPr>
          <w:rFonts w:hint="default" w:ascii="monospace" w:hAnsi="monospace" w:eastAsia="monospace" w:cs="monospace"/>
          <w:color w:val="A9B7C6"/>
          <w:sz w:val="19"/>
          <w:szCs w:val="19"/>
          <w:shd w:val="clear" w:fill="2B2B2B"/>
        </w:rPr>
        <w:t>(img_in_base64):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pytesseract.pytesseract.tesseract_cmd = </w:t>
      </w:r>
      <w:r>
        <w:rPr>
          <w:rFonts w:hint="default" w:ascii="monospace" w:hAnsi="monospace" w:eastAsia="monospace" w:cs="monospace"/>
          <w:color w:val="6A8759"/>
          <w:sz w:val="19"/>
          <w:szCs w:val="19"/>
          <w:shd w:val="clear" w:fill="2B2B2B"/>
        </w:rPr>
        <w:t>"C:/Program Files (x86)/</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808080"/>
          <w:sz w:val="19"/>
          <w:szCs w:val="19"/>
          <w:shd w:val="clear" w:fill="2B2B2B"/>
        </w:rPr>
      </w:pPr>
      <w:r>
        <w:rPr>
          <w:rFonts w:hint="default" w:ascii="monospace" w:hAnsi="monospace" w:eastAsia="monospace" w:cs="monospace"/>
          <w:color w:val="6A8759"/>
          <w:sz w:val="19"/>
          <w:szCs w:val="19"/>
          <w:shd w:val="clear" w:fill="2B2B2B"/>
        </w:rPr>
        <w:t>Tesseract-OCR/Tesseract.exe"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image_64_decode = base64.decodebytes(img_in_base64)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image_result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'target.jpg'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create a writable image</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CC7832"/>
          <w:sz w:val="19"/>
          <w:szCs w:val="19"/>
          <w:shd w:val="clear" w:fill="2B2B2B"/>
        </w:rPr>
      </w:pPr>
      <w:r>
        <w:rPr>
          <w:rFonts w:hint="default" w:ascii="monospace" w:hAnsi="monospace" w:eastAsia="monospace" w:cs="monospace"/>
          <w:color w:val="808080"/>
          <w:sz w:val="19"/>
          <w:szCs w:val="19"/>
          <w:shd w:val="clear" w:fill="2B2B2B"/>
        </w:rPr>
        <w:t xml:space="preserve"> and write the decoding result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image_result.write(image_64_decode)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final = cv2.imread(</w:t>
      </w:r>
      <w:r>
        <w:rPr>
          <w:rFonts w:hint="default" w:ascii="monospace" w:hAnsi="monospace" w:eastAsia="monospace" w:cs="monospace"/>
          <w:color w:val="6A8759"/>
          <w:sz w:val="19"/>
          <w:szCs w:val="19"/>
          <w:shd w:val="clear" w:fill="2B2B2B"/>
        </w:rPr>
        <w:t>'target.jpg'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data4 = pytesseract.image_to_data(final)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#print(data4.splitlines())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z</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a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enumerate</w:t>
      </w:r>
      <w:r>
        <w:rPr>
          <w:rFonts w:hint="default" w:ascii="monospace" w:hAnsi="monospace" w:eastAsia="monospace" w:cs="monospace"/>
          <w:color w:val="A9B7C6"/>
          <w:sz w:val="19"/>
          <w:szCs w:val="19"/>
          <w:shd w:val="clear" w:fill="2B2B2B"/>
        </w:rPr>
        <w:t>(data4.splitlines()):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Counter</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z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Converts 'data1' string into a list stored in 'a'</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a = a.split()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Checking if array contains a word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12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Storing values in the right variables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y =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6</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h =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9</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Display bounding box of each word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cv2.rectangle(final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 + 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 + 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255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Display detected word under each bounding box</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cv2.putText(final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11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15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CC7832"/>
          <w:sz w:val="19"/>
          <w:szCs w:val="19"/>
          <w:shd w:val="clear" w:fill="2B2B2B"/>
        </w:rPr>
        <w:t xml:space="preserve">, </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A9B7C6"/>
          <w:sz w:val="19"/>
          <w:szCs w:val="19"/>
          <w:shd w:val="clear" w:fill="2B2B2B"/>
        </w:rPr>
        <w:t>cv2.FONT_HERSHEY_PLAIN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255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 = str + a[</w:t>
      </w:r>
      <w:r>
        <w:rPr>
          <w:rFonts w:hint="default" w:ascii="monospace" w:hAnsi="monospace" w:eastAsia="monospace" w:cs="monospace"/>
          <w:color w:val="6897BB"/>
          <w:sz w:val="19"/>
          <w:szCs w:val="19"/>
          <w:shd w:val="clear" w:fill="2B2B2B"/>
        </w:rPr>
        <w:t>11</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 "</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808080"/>
          <w:sz w:val="19"/>
          <w:szCs w:val="19"/>
          <w:shd w:val="clear" w:fill="2B2B2B"/>
        </w:rPr>
        <w:t># Output the bounding box with the image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cv2.imshow(</w:t>
      </w:r>
      <w:r>
        <w:rPr>
          <w:rFonts w:hint="default" w:ascii="monospace" w:hAnsi="monospace" w:eastAsia="monospace" w:cs="monospace"/>
          <w:color w:val="6A8759"/>
          <w:sz w:val="19"/>
          <w:szCs w:val="19"/>
          <w:shd w:val="clear" w:fill="2B2B2B"/>
        </w:rPr>
        <w:t>'Image output'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final)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cv2.waitKey(</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image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Real-time-OCR-Text-To-Speech-with-Tesseract-main/</w:t>
      </w:r>
    </w:p>
    <w:p>
      <w:pPr>
        <w:pStyle w:val="8"/>
        <w:keepNext w:val="0"/>
        <w:keepLines w:val="0"/>
        <w:widowControl/>
        <w:suppressLineNumbers w:val="0"/>
        <w:shd w:val="clear" w:fill="2B2B2B"/>
        <w:ind w:left="1440" w:leftChars="0" w:firstLine="720" w:firstLineChars="0"/>
        <w:rPr>
          <w:rFonts w:ascii="monospace" w:hAnsi="monospace" w:eastAsia="monospace" w:cs="monospace"/>
          <w:color w:val="A9B7C6"/>
          <w:sz w:val="19"/>
          <w:szCs w:val="19"/>
        </w:rPr>
      </w:pPr>
      <w:r>
        <w:rPr>
          <w:rFonts w:hint="default" w:ascii="monospace" w:hAnsi="monospace" w:eastAsia="monospace" w:cs="monospace"/>
          <w:color w:val="6A8759"/>
          <w:sz w:val="19"/>
          <w:szCs w:val="19"/>
          <w:shd w:val="clear" w:fill="2B2B2B"/>
        </w:rPr>
        <w:t>Capture_1.JPG'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image_read = image.read()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image_64_encode = base64.b64encode(image_read)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speak = img_to_speech(image_64_encode)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(speak)</w:t>
      </w:r>
    </w:p>
    <w:p>
      <w:pPr>
        <w:pStyle w:val="6"/>
        <w:spacing w:before="7"/>
        <w:rPr>
          <w:rFonts w:ascii="Consolas"/>
          <w:sz w:val="10"/>
        </w:rPr>
      </w:pPr>
    </w:p>
    <w:p>
      <w:pPr>
        <w:pStyle w:val="6"/>
        <w:spacing w:before="7"/>
        <w:rPr>
          <w:rFonts w:ascii="Consolas"/>
          <w:sz w:val="10"/>
        </w:rPr>
      </w:pPr>
    </w:p>
    <w:p>
      <w:pPr>
        <w:rPr>
          <w:rFonts w:hint="default"/>
          <w:b/>
          <w:bCs/>
          <w:sz w:val="24"/>
          <w:szCs w:val="24"/>
          <w:lang w:val="en-US"/>
        </w:rPr>
      </w:pPr>
      <w:r>
        <w:rPr>
          <w:rFonts w:hint="default"/>
          <w:b/>
          <w:bCs/>
          <w:sz w:val="24"/>
          <w:szCs w:val="24"/>
          <w:lang w:val="en-US"/>
        </w:rPr>
        <w:tab/>
      </w:r>
      <w:r>
        <w:rPr>
          <w:rFonts w:hint="default"/>
          <w:b/>
          <w:bCs/>
          <w:sz w:val="24"/>
          <w:szCs w:val="24"/>
          <w:lang w:val="en-US"/>
        </w:rPr>
        <w:tab/>
      </w:r>
      <w:r>
        <w:rPr>
          <w:rFonts w:hint="default"/>
          <w:b/>
          <w:bCs/>
          <w:sz w:val="24"/>
          <w:szCs w:val="24"/>
          <w:lang w:val="en-US"/>
        </w:rPr>
        <w:t>Output:</w:t>
      </w:r>
    </w:p>
    <w:p>
      <w:pPr>
        <w:rPr>
          <w:rFonts w:hint="default"/>
          <w:b/>
          <w:bCs/>
          <w:sz w:val="24"/>
          <w:szCs w:val="24"/>
          <w:lang w:val="en-US"/>
        </w:rPr>
      </w:pPr>
    </w:p>
    <w:p>
      <w:pPr>
        <w:jc w:val="center"/>
      </w:pPr>
      <w:r>
        <w:drawing>
          <wp:inline distT="0" distB="0" distL="114300" distR="114300">
            <wp:extent cx="4742180" cy="2443480"/>
            <wp:effectExtent l="0" t="0" r="7620" b="762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44"/>
                    <a:stretch>
                      <a:fillRect/>
                    </a:stretch>
                  </pic:blipFill>
                  <pic:spPr>
                    <a:xfrm>
                      <a:off x="0" y="0"/>
                      <a:ext cx="4742180" cy="2443480"/>
                    </a:xfrm>
                    <a:prstGeom prst="rect">
                      <a:avLst/>
                    </a:prstGeom>
                    <a:noFill/>
                    <a:ln>
                      <a:noFill/>
                    </a:ln>
                  </pic:spPr>
                </pic:pic>
              </a:graphicData>
            </a:graphic>
          </wp:inline>
        </w:drawing>
      </w:r>
    </w:p>
    <w:p>
      <w:pPr>
        <w:jc w:val="center"/>
      </w:pPr>
      <w:r>
        <w:drawing>
          <wp:inline distT="0" distB="0" distL="114300" distR="114300">
            <wp:extent cx="2947670" cy="2535555"/>
            <wp:effectExtent l="0" t="0" r="11430" b="4445"/>
            <wp:docPr id="205" name="Google Shape;205;p26"/>
            <wp:cNvGraphicFramePr/>
            <a:graphic xmlns:a="http://schemas.openxmlformats.org/drawingml/2006/main">
              <a:graphicData uri="http://schemas.openxmlformats.org/drawingml/2006/picture">
                <pic:pic xmlns:pic="http://schemas.openxmlformats.org/drawingml/2006/picture">
                  <pic:nvPicPr>
                    <pic:cNvPr id="205" name="Google Shape;205;p26"/>
                    <pic:cNvPicPr preferRelativeResize="0"/>
                  </pic:nvPicPr>
                  <pic:blipFill>
                    <a:blip r:embed="rId45"/>
                    <a:stretch>
                      <a:fillRect/>
                    </a:stretch>
                  </pic:blipFill>
                  <pic:spPr>
                    <a:xfrm>
                      <a:off x="0" y="0"/>
                      <a:ext cx="2947670" cy="2535555"/>
                    </a:xfrm>
                    <a:prstGeom prst="rect">
                      <a:avLst/>
                    </a:prstGeom>
                    <a:noFill/>
                    <a:ln>
                      <a:noFill/>
                    </a:ln>
                  </pic:spPr>
                </pic:pic>
              </a:graphicData>
            </a:graphic>
          </wp:inline>
        </w:drawing>
      </w:r>
    </w:p>
    <w:p>
      <w:pPr>
        <w:jc w:val="center"/>
      </w:pPr>
    </w:p>
    <w:p>
      <w:pPr>
        <w:jc w:val="center"/>
      </w:pPr>
    </w:p>
    <w:p>
      <w:pPr>
        <w:jc w:val="center"/>
      </w:pPr>
      <w:r>
        <w:drawing>
          <wp:inline distT="0" distB="0" distL="114300" distR="114300">
            <wp:extent cx="3786505" cy="2457450"/>
            <wp:effectExtent l="0" t="0" r="10795" b="6350"/>
            <wp:docPr id="212" name="Google Shape;212;p27"/>
            <wp:cNvGraphicFramePr/>
            <a:graphic xmlns:a="http://schemas.openxmlformats.org/drawingml/2006/main">
              <a:graphicData uri="http://schemas.openxmlformats.org/drawingml/2006/picture">
                <pic:pic xmlns:pic="http://schemas.openxmlformats.org/drawingml/2006/picture">
                  <pic:nvPicPr>
                    <pic:cNvPr id="212" name="Google Shape;212;p27"/>
                    <pic:cNvPicPr preferRelativeResize="0"/>
                  </pic:nvPicPr>
                  <pic:blipFill>
                    <a:blip r:embed="rId46"/>
                    <a:stretch>
                      <a:fillRect/>
                    </a:stretch>
                  </pic:blipFill>
                  <pic:spPr>
                    <a:xfrm>
                      <a:off x="0" y="0"/>
                      <a:ext cx="3786505" cy="2457450"/>
                    </a:xfrm>
                    <a:prstGeom prst="rect">
                      <a:avLst/>
                    </a:prstGeom>
                    <a:noFill/>
                    <a:ln>
                      <a:noFill/>
                    </a:ln>
                  </pic:spPr>
                </pic:pic>
              </a:graphicData>
            </a:graphic>
          </wp:inline>
        </w:drawing>
      </w:r>
    </w:p>
    <w:p>
      <w:pPr>
        <w:jc w:val="center"/>
        <w:rPr>
          <w:rFonts w:hint="default"/>
          <w:b/>
          <w:bCs/>
          <w:sz w:val="24"/>
          <w:szCs w:val="24"/>
          <w:lang w:val="en-US"/>
        </w:rPr>
      </w:pPr>
      <w:r>
        <w:rPr>
          <w:rFonts w:hint="default"/>
          <w:b/>
          <w:bCs/>
          <w:sz w:val="24"/>
          <w:szCs w:val="24"/>
          <w:lang w:val="en-US"/>
        </w:rPr>
        <w:t>Fig 4.1. Outputs for OCR text recognition</w:t>
      </w:r>
    </w:p>
    <w:p>
      <w:pPr>
        <w:rPr>
          <w:rFonts w:hint="default"/>
          <w:b/>
          <w:bCs/>
          <w:sz w:val="24"/>
          <w:szCs w:val="24"/>
          <w:lang w:val="en-US"/>
        </w:rPr>
      </w:pPr>
    </w:p>
    <w:p>
      <w:pPr>
        <w:rPr>
          <w:rFonts w:hint="default"/>
          <w:b/>
          <w:bCs/>
          <w:sz w:val="24"/>
          <w:szCs w:val="24"/>
          <w:lang w:val="en-US"/>
        </w:rPr>
      </w:pPr>
      <w:r>
        <w:rPr>
          <w:rFonts w:hint="default"/>
          <w:b/>
          <w:bCs/>
          <w:sz w:val="24"/>
          <w:szCs w:val="24"/>
          <w:lang w:val="en-US"/>
        </w:rPr>
        <w:tab/>
      </w:r>
      <w:r>
        <w:rPr>
          <w:rFonts w:hint="default"/>
          <w:b/>
          <w:bCs/>
          <w:sz w:val="24"/>
          <w:szCs w:val="24"/>
          <w:lang w:val="en-US"/>
        </w:rPr>
        <w:tab/>
      </w:r>
      <w:r>
        <w:rPr>
          <w:rFonts w:hint="default"/>
          <w:b/>
          <w:bCs/>
          <w:sz w:val="24"/>
          <w:szCs w:val="24"/>
          <w:lang w:val="en-US"/>
        </w:rPr>
        <w:t>4.3.2. Module 2</w:t>
      </w:r>
    </w:p>
    <w:p>
      <w:pPr>
        <w:rPr>
          <w:rFonts w:hint="default"/>
          <w:b/>
          <w:bCs/>
          <w:sz w:val="24"/>
          <w:szCs w:val="24"/>
          <w:lang w:val="en-US"/>
        </w:rPr>
      </w:pP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CC7832"/>
          <w:sz w:val="19"/>
          <w:szCs w:val="19"/>
          <w:shd w:val="clear" w:fill="2B2B2B"/>
          <w:lang w:val="en-US"/>
        </w:rPr>
      </w:pPr>
      <w:r>
        <w:rPr>
          <w:rFonts w:hint="default" w:ascii="monospace" w:hAnsi="monospace" w:eastAsia="monospace" w:cs="monospace"/>
          <w:color w:val="CC7832"/>
          <w:sz w:val="19"/>
          <w:szCs w:val="19"/>
          <w:shd w:val="clear" w:fill="2B2B2B"/>
          <w:lang w:val="en-US"/>
        </w:rPr>
        <w:t>*Python code for teacher recognition</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boto3</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cv2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pytesseract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gtts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gTTS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playsound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playsound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matplotlib.pyplot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plt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Connects pytesseract(wrapper) to the trained tesseract module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pytesseract.pytesseract.tesseract_cmd = </w:t>
      </w:r>
      <w:r>
        <w:rPr>
          <w:rFonts w:hint="default" w:ascii="monospace" w:hAnsi="monospace" w:eastAsia="monospace" w:cs="monospace"/>
          <w:color w:val="6A8759"/>
          <w:sz w:val="19"/>
          <w:szCs w:val="19"/>
          <w:shd w:val="clear" w:fill="2B2B2B"/>
        </w:rPr>
        <w:t>"C:\Program Files (x86)\</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Tesseract-OCR\Tesseract.exe"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dict_images = { </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 xml:space="preserve">senthil.jpg"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"Professor Senthilnathan"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 xml:space="preserve">"C:/Users/ankur/Downloads/specialised_project/thiru.jpg"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"Professor Thirunavukkarasu"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 xml:space="preserve">Adarsh.jpg"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"Adarsh"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"C:/Users/ankur/Downloads/Ankur/</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A9B7C6"/>
          <w:sz w:val="19"/>
          <w:szCs w:val="19"/>
          <w:shd w:val="clear" w:fill="2B2B2B"/>
        </w:rPr>
      </w:pPr>
      <w:r>
        <w:rPr>
          <w:rFonts w:hint="default" w:ascii="monospace" w:hAnsi="monospace" w:eastAsia="monospace" w:cs="monospace"/>
          <w:color w:val="6A8759"/>
          <w:sz w:val="19"/>
          <w:szCs w:val="19"/>
          <w:shd w:val="clear" w:fill="2B2B2B"/>
        </w:rPr>
        <w:t xml:space="preserve">Ankur_Sharma.jpg"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"Ankur"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 xml:space="preserve">"C:/Users/ankur/Downloads/specialised_project/Amber.jpg"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"Amber"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compare_faces</w:t>
      </w:r>
      <w:r>
        <w:rPr>
          <w:rFonts w:hint="default" w:ascii="monospace" w:hAnsi="monospace" w:eastAsia="monospace" w:cs="monospace"/>
          <w:color w:val="A9B7C6"/>
          <w:sz w:val="19"/>
          <w:szCs w:val="19"/>
          <w:shd w:val="clear" w:fill="2B2B2B"/>
        </w:rPr>
        <w:t>(sourceFile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targetFile):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client = boto3.client(</w:t>
      </w:r>
      <w:r>
        <w:rPr>
          <w:rFonts w:hint="default" w:ascii="monospace" w:hAnsi="monospace" w:eastAsia="monospace" w:cs="monospace"/>
          <w:color w:val="6A8759"/>
          <w:sz w:val="19"/>
          <w:szCs w:val="19"/>
          <w:shd w:val="clear" w:fill="2B2B2B"/>
        </w:rPr>
        <w:t>'rekognition'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imageSource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(sourceFile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imageTarget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(targetFile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response = client.compare_faces(</w:t>
      </w:r>
      <w:r>
        <w:rPr>
          <w:rFonts w:hint="default" w:ascii="monospace" w:hAnsi="monospace" w:eastAsia="monospace" w:cs="monospace"/>
          <w:color w:val="AA4926"/>
          <w:sz w:val="19"/>
          <w:szCs w:val="19"/>
          <w:shd w:val="clear" w:fill="2B2B2B"/>
        </w:rPr>
        <w:t>SimilarityThreshold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80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SourceImage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'Bytes'</w:t>
      </w:r>
      <w:r>
        <w:rPr>
          <w:rFonts w:hint="default" w:ascii="monospace" w:hAnsi="monospace" w:eastAsia="monospace" w:cs="monospace"/>
          <w:color w:val="A9B7C6"/>
          <w:sz w:val="19"/>
          <w:szCs w:val="19"/>
          <w:shd w:val="clear" w:fill="2B2B2B"/>
        </w:rPr>
        <w:t>: imageSource.read()}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TargetImage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'Bytes'</w:t>
      </w:r>
      <w:r>
        <w:rPr>
          <w:rFonts w:hint="default" w:ascii="monospace" w:hAnsi="monospace" w:eastAsia="monospace" w:cs="monospace"/>
          <w:color w:val="A9B7C6"/>
          <w:sz w:val="19"/>
          <w:szCs w:val="19"/>
          <w:shd w:val="clear" w:fill="2B2B2B"/>
        </w:rPr>
        <w:t>: imageTarget.read()})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faceMatch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response[</w:t>
      </w:r>
      <w:r>
        <w:rPr>
          <w:rFonts w:hint="default" w:ascii="monospace" w:hAnsi="monospace" w:eastAsia="monospace" w:cs="monospace"/>
          <w:color w:val="6A8759"/>
          <w:sz w:val="19"/>
          <w:szCs w:val="19"/>
          <w:shd w:val="clear" w:fill="2B2B2B"/>
        </w:rPr>
        <w:t>'FaceMatches'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position = faceMatch[</w:t>
      </w:r>
      <w:r>
        <w:rPr>
          <w:rFonts w:hint="default" w:ascii="monospace" w:hAnsi="monospace" w:eastAsia="monospace" w:cs="monospace"/>
          <w:color w:val="6A8759"/>
          <w:sz w:val="19"/>
          <w:szCs w:val="19"/>
          <w:shd w:val="clear" w:fill="2B2B2B"/>
        </w:rPr>
        <w:t>'Face'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'BoundingBox'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similarity = </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(faceMatch[</w:t>
      </w:r>
      <w:r>
        <w:rPr>
          <w:rFonts w:hint="default" w:ascii="monospace" w:hAnsi="monospace" w:eastAsia="monospace" w:cs="monospace"/>
          <w:color w:val="6A8759"/>
          <w:sz w:val="19"/>
          <w:szCs w:val="19"/>
          <w:shd w:val="clear" w:fill="2B2B2B"/>
        </w:rPr>
        <w:t>'Similarity'</w:t>
      </w:r>
      <w:r>
        <w:rPr>
          <w:rFonts w:hint="default" w:ascii="monospace" w:hAnsi="monospace" w:eastAsia="monospace" w:cs="monospace"/>
          <w:color w:val="A9B7C6"/>
          <w:sz w:val="19"/>
          <w:szCs w:val="19"/>
          <w:shd w:val="clear" w:fill="2B2B2B"/>
        </w:rPr>
        <w: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A9B7C6"/>
          <w:sz w:val="19"/>
          <w:szCs w:val="19"/>
          <w:shd w:val="clear" w:fill="2B2B2B"/>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 xml:space="preserve">'The face at '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(position[</w:t>
      </w:r>
      <w:r>
        <w:rPr>
          <w:rFonts w:hint="default" w:ascii="monospace" w:hAnsi="monospace" w:eastAsia="monospace" w:cs="monospace"/>
          <w:color w:val="6A8759"/>
          <w:sz w:val="19"/>
          <w:szCs w:val="19"/>
          <w:shd w:val="clear" w:fill="2B2B2B"/>
        </w:rPr>
        <w:t>'Left'</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 xml:space="preserve">' '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(position[</w:t>
      </w:r>
      <w:r>
        <w:rPr>
          <w:rFonts w:hint="default" w:ascii="monospace" w:hAnsi="monospace" w:eastAsia="monospace" w:cs="monospace"/>
          <w:color w:val="6A8759"/>
          <w:sz w:val="19"/>
          <w:szCs w:val="19"/>
          <w:shd w:val="clear" w:fill="2B2B2B"/>
        </w:rPr>
        <w:t>'Top'</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 xml:space="preserve">' matches with ' </w:t>
      </w:r>
      <w:r>
        <w:rPr>
          <w:rFonts w:hint="default" w:ascii="monospace" w:hAnsi="monospace" w:eastAsia="monospace" w:cs="monospace"/>
          <w:color w:val="A9B7C6"/>
          <w:sz w:val="19"/>
          <w:szCs w:val="19"/>
          <w:shd w:val="clear" w:fill="2B2B2B"/>
        </w:rPr>
        <w:t xml:space="preserve">+ similarity + </w:t>
      </w:r>
      <w:r>
        <w:rPr>
          <w:rFonts w:hint="default" w:ascii="monospace" w:hAnsi="monospace" w:eastAsia="monospace" w:cs="monospace"/>
          <w:color w:val="6A8759"/>
          <w:sz w:val="19"/>
          <w:szCs w:val="19"/>
          <w:shd w:val="clear" w:fill="2B2B2B"/>
        </w:rPr>
        <w:t>'% confidence'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imageSource.close()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imageTarget.close()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(response[</w:t>
      </w:r>
      <w:r>
        <w:rPr>
          <w:rFonts w:hint="default" w:ascii="monospace" w:hAnsi="monospace" w:eastAsia="monospace" w:cs="monospace"/>
          <w:color w:val="6A8759"/>
          <w:sz w:val="19"/>
          <w:szCs w:val="19"/>
          <w:shd w:val="clear" w:fill="2B2B2B"/>
        </w:rPr>
        <w:t>'FaceMatches'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main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Video feed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video = cv2.VideoCapture(</w:t>
      </w:r>
      <w:r>
        <w:rPr>
          <w:rFonts w:hint="default" w:ascii="monospace" w:hAnsi="monospace" w:eastAsia="monospace" w:cs="monospace"/>
          <w:color w:val="6A8759"/>
          <w:sz w:val="19"/>
          <w:szCs w:val="19"/>
          <w:shd w:val="clear" w:fill="2B2B2B"/>
        </w:rPr>
        <w:t>"https://192.168.137.230:8080/video"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Setting width and height for video feed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video.set(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640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video.set(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480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Capture one frame from the video feed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extra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frames = video.read()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2737A"/>
          <w:sz w:val="19"/>
          <w:szCs w:val="19"/>
          <w:shd w:val="clear" w:fill="2B2B2B"/>
        </w:rPr>
        <w:t xml:space="preserve">data4 </w:t>
      </w:r>
      <w:r>
        <w:rPr>
          <w:rFonts w:hint="default" w:ascii="monospace" w:hAnsi="monospace" w:eastAsia="monospace" w:cs="monospace"/>
          <w:color w:val="A9B7C6"/>
          <w:sz w:val="19"/>
          <w:szCs w:val="19"/>
          <w:shd w:val="clear" w:fill="2B2B2B"/>
        </w:rPr>
        <w:t>= pytesseract.image_to_data(frames)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"OK"</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cv2.waitKey(</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img = frames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cv2.imwrite(</w:t>
      </w:r>
      <w:r>
        <w:rPr>
          <w:rFonts w:hint="default" w:ascii="monospace" w:hAnsi="monospace" w:eastAsia="monospace" w:cs="monospace"/>
          <w:color w:val="6A8759"/>
          <w:sz w:val="19"/>
          <w:szCs w:val="19"/>
          <w:shd w:val="clear" w:fill="2B2B2B"/>
        </w:rPr>
        <w:t>"filename.png"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img)</w:t>
      </w:r>
      <w:r>
        <w:rPr>
          <w:rFonts w:hint="default" w:ascii="monospace" w:hAnsi="monospace" w:eastAsia="monospace" w:cs="monospace"/>
          <w:color w:val="A9B7C6"/>
          <w:sz w:val="19"/>
          <w:szCs w:val="19"/>
          <w:shd w:val="clear" w:fill="2B2B2B"/>
        </w:rPr>
        <w:br w:type="textWrapping"/>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target_file = </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Real-time-OCR-Text-To-Speech-with-Tesseract-main/</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filename.png"</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name =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dict_images: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source_file = 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face_matches = compare_faces(source_file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target_file)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#print("Face matches: " + str(face_matches))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face_matches ==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name = dict_images[i]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break</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if </w:t>
      </w:r>
      <w:r>
        <w:rPr>
          <w:rFonts w:hint="default" w:ascii="monospace" w:hAnsi="monospace" w:eastAsia="monospace" w:cs="monospace"/>
          <w:color w:val="A9B7C6"/>
          <w:sz w:val="19"/>
          <w:szCs w:val="19"/>
          <w:shd w:val="clear" w:fill="2B2B2B"/>
        </w:rPr>
        <w:t xml:space="preserve">name ==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line = </w:t>
      </w:r>
      <w:r>
        <w:rPr>
          <w:rFonts w:hint="default" w:ascii="monospace" w:hAnsi="monospace" w:eastAsia="monospace" w:cs="monospace"/>
          <w:color w:val="6A8759"/>
          <w:sz w:val="19"/>
          <w:szCs w:val="19"/>
          <w:shd w:val="clear" w:fill="2B2B2B"/>
        </w:rPr>
        <w:t>"Not a teacher at Christ"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language = </w:t>
      </w:r>
      <w:r>
        <w:rPr>
          <w:rFonts w:hint="default" w:ascii="monospace" w:hAnsi="monospace" w:eastAsia="monospace" w:cs="monospace"/>
          <w:color w:val="6A8759"/>
          <w:sz w:val="19"/>
          <w:szCs w:val="19"/>
          <w:shd w:val="clear" w:fill="2B2B2B"/>
        </w:rPr>
        <w:t>'en'</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A9B7C6"/>
          <w:sz w:val="19"/>
          <w:szCs w:val="19"/>
          <w:shd w:val="clear" w:fill="2B2B2B"/>
        </w:rPr>
      </w:pP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speech = gTTS(</w:t>
      </w:r>
      <w:r>
        <w:rPr>
          <w:rFonts w:hint="default" w:ascii="monospace" w:hAnsi="monospace" w:eastAsia="monospace" w:cs="monospace"/>
          <w:color w:val="AA4926"/>
          <w:sz w:val="19"/>
          <w:szCs w:val="19"/>
          <w:shd w:val="clear" w:fill="2B2B2B"/>
        </w:rPr>
        <w:t>text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lang</w:t>
      </w:r>
      <w:r>
        <w:rPr>
          <w:rFonts w:hint="default" w:ascii="monospace" w:hAnsi="monospace" w:eastAsia="monospace" w:cs="monospace"/>
          <w:color w:val="A9B7C6"/>
          <w:sz w:val="19"/>
          <w:szCs w:val="19"/>
          <w:shd w:val="clear" w:fill="2B2B2B"/>
        </w:rPr>
        <w:t>=language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slow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speech.save(</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playsound(</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PIL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Image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input_image = Image.open(target_file)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target_image = Image.open(i)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#target_image.show()</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#input_image.show()</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plt.figure(</w:t>
      </w:r>
      <w:r>
        <w:rPr>
          <w:rFonts w:hint="default" w:ascii="monospace" w:hAnsi="monospace" w:eastAsia="monospace" w:cs="monospace"/>
          <w:color w:val="AA4926"/>
          <w:sz w:val="19"/>
          <w:szCs w:val="19"/>
          <w:shd w:val="clear" w:fill="2B2B2B"/>
        </w:rPr>
        <w:t>figsize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constrained_layout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plt.subplot(</w:t>
      </w:r>
      <w:r>
        <w:rPr>
          <w:rFonts w:hint="default" w:ascii="monospace" w:hAnsi="monospace" w:eastAsia="monospace" w:cs="monospace"/>
          <w:color w:val="6897BB"/>
          <w:sz w:val="19"/>
          <w:szCs w:val="19"/>
          <w:shd w:val="clear" w:fill="2B2B2B"/>
        </w:rPr>
        <w:t>121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plt.imshow(input_image)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plt.title(</w:t>
      </w:r>
      <w:r>
        <w:rPr>
          <w:rFonts w:hint="default" w:ascii="monospace" w:hAnsi="monospace" w:eastAsia="monospace" w:cs="monospace"/>
          <w:color w:val="6A8759"/>
          <w:sz w:val="19"/>
          <w:szCs w:val="19"/>
          <w:shd w:val="clear" w:fill="2B2B2B"/>
        </w:rPr>
        <w:t>"Input Image"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fontsize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plt.xticks([])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plt.yticks([])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plt.subplot(</w:t>
      </w:r>
      <w:r>
        <w:rPr>
          <w:rFonts w:hint="default" w:ascii="monospace" w:hAnsi="monospace" w:eastAsia="monospace" w:cs="monospace"/>
          <w:color w:val="6897BB"/>
          <w:sz w:val="19"/>
          <w:szCs w:val="19"/>
          <w:shd w:val="clear" w:fill="2B2B2B"/>
        </w:rPr>
        <w:t>122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plt.imshow(target_image)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plt.title(</w:t>
      </w:r>
      <w:r>
        <w:rPr>
          <w:rFonts w:hint="default" w:ascii="monospace" w:hAnsi="monospace" w:eastAsia="monospace" w:cs="monospace"/>
          <w:color w:val="6A8759"/>
          <w:sz w:val="19"/>
          <w:szCs w:val="19"/>
          <w:shd w:val="clear" w:fill="2B2B2B"/>
        </w:rPr>
        <w:t>"Target image"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fontsize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plt.xticks([])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plt.yticks([])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plt.show()</w:t>
      </w:r>
      <w:r>
        <w:rPr>
          <w:rFonts w:hint="default" w:ascii="monospace" w:hAnsi="monospace" w:eastAsia="monospace" w:cs="monospace"/>
          <w:color w:val="A9B7C6"/>
          <w:sz w:val="19"/>
          <w:szCs w:val="19"/>
          <w:shd w:val="clear" w:fill="2B2B2B"/>
        </w:rPr>
        <w:br w:type="textWrapping"/>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A9B7C6"/>
          <w:sz w:val="19"/>
          <w:szCs w:val="19"/>
          <w:shd w:val="clear" w:fill="2B2B2B"/>
        </w:rPr>
        <w:t xml:space="preserve"> cv2.waitKey(</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line = name + </w:t>
      </w:r>
      <w:r>
        <w:rPr>
          <w:rFonts w:hint="default" w:ascii="monospace" w:hAnsi="monospace" w:eastAsia="monospace" w:cs="monospace"/>
          <w:color w:val="6A8759"/>
          <w:sz w:val="19"/>
          <w:szCs w:val="19"/>
          <w:shd w:val="clear" w:fill="2B2B2B"/>
        </w:rPr>
        <w:t xml:space="preserve">"from Department of Computer Science, </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Christ university"</w:t>
      </w:r>
    </w:p>
    <w:p>
      <w:pPr>
        <w:pStyle w:val="8"/>
        <w:keepNext w:val="0"/>
        <w:keepLines w:val="0"/>
        <w:widowControl/>
        <w:suppressLineNumbers w:val="0"/>
        <w:shd w:val="clear" w:fill="2B2B2B"/>
        <w:ind w:left="1440" w:leftChars="0" w:firstLine="720" w:firstLineChars="0"/>
        <w:rPr>
          <w:rFonts w:ascii="monospace" w:hAnsi="monospace" w:eastAsia="monospace" w:cs="monospace"/>
          <w:color w:val="A9B7C6"/>
          <w:sz w:val="19"/>
          <w:szCs w:val="19"/>
        </w:rPr>
      </w:pP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language = </w:t>
      </w:r>
      <w:r>
        <w:rPr>
          <w:rFonts w:hint="default" w:ascii="monospace" w:hAnsi="monospace" w:eastAsia="monospace" w:cs="monospace"/>
          <w:color w:val="6A8759"/>
          <w:sz w:val="19"/>
          <w:szCs w:val="19"/>
          <w:shd w:val="clear" w:fill="2B2B2B"/>
        </w:rPr>
        <w:t>'en'</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speech = gTTS(</w:t>
      </w:r>
      <w:r>
        <w:rPr>
          <w:rFonts w:hint="default" w:ascii="monospace" w:hAnsi="monospace" w:eastAsia="monospace" w:cs="monospace"/>
          <w:color w:val="AA4926"/>
          <w:sz w:val="19"/>
          <w:szCs w:val="19"/>
          <w:shd w:val="clear" w:fill="2B2B2B"/>
        </w:rPr>
        <w:t>text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lang</w:t>
      </w:r>
      <w:r>
        <w:rPr>
          <w:rFonts w:hint="default" w:ascii="monospace" w:hAnsi="monospace" w:eastAsia="monospace" w:cs="monospace"/>
          <w:color w:val="A9B7C6"/>
          <w:sz w:val="19"/>
          <w:szCs w:val="19"/>
          <w:shd w:val="clear" w:fill="2B2B2B"/>
        </w:rPr>
        <w:t>=language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slow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speech.save(</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playsound(</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__name__ == </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main()</w:t>
      </w:r>
    </w:p>
    <w:p>
      <w:pPr>
        <w:rPr>
          <w:rFonts w:hint="default"/>
          <w:b/>
          <w:bCs/>
          <w:sz w:val="24"/>
          <w:szCs w:val="24"/>
          <w:lang w:val="en-US"/>
        </w:rPr>
      </w:pPr>
    </w:p>
    <w:p>
      <w:pPr>
        <w:ind w:left="720" w:leftChars="0" w:firstLine="720" w:firstLineChars="0"/>
        <w:rPr>
          <w:rFonts w:hint="default"/>
          <w:b/>
          <w:bCs/>
          <w:sz w:val="24"/>
          <w:szCs w:val="24"/>
          <w:lang w:val="en-US"/>
        </w:rPr>
      </w:pPr>
      <w:r>
        <w:rPr>
          <w:rFonts w:hint="default"/>
          <w:b/>
          <w:bCs/>
          <w:sz w:val="24"/>
          <w:szCs w:val="24"/>
          <w:lang w:val="en-US"/>
        </w:rPr>
        <w:t>Output:</w:t>
      </w:r>
    </w:p>
    <w:p>
      <w:pPr>
        <w:ind w:left="720" w:leftChars="0" w:firstLine="720" w:firstLineChars="0"/>
        <w:rPr>
          <w:rFonts w:hint="default"/>
          <w:b/>
          <w:bCs/>
          <w:sz w:val="24"/>
          <w:szCs w:val="24"/>
          <w:lang w:val="en-US"/>
        </w:rPr>
      </w:pPr>
    </w:p>
    <w:p>
      <w:pPr>
        <w:ind w:left="720" w:leftChars="0" w:firstLine="720" w:firstLineChars="0"/>
      </w:pPr>
      <w:r>
        <w:drawing>
          <wp:inline distT="0" distB="0" distL="114300" distR="114300">
            <wp:extent cx="4946015" cy="2807335"/>
            <wp:effectExtent l="0" t="0" r="6985" b="12065"/>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7"/>
                    <a:stretch>
                      <a:fillRect/>
                    </a:stretch>
                  </pic:blipFill>
                  <pic:spPr>
                    <a:xfrm>
                      <a:off x="0" y="0"/>
                      <a:ext cx="4946015" cy="2807335"/>
                    </a:xfrm>
                    <a:prstGeom prst="rect">
                      <a:avLst/>
                    </a:prstGeom>
                  </pic:spPr>
                </pic:pic>
              </a:graphicData>
            </a:graphic>
          </wp:inline>
        </w:drawing>
      </w:r>
    </w:p>
    <w:p>
      <w:pPr>
        <w:ind w:left="720" w:leftChars="0" w:firstLine="720" w:firstLineChars="0"/>
        <w:rPr>
          <w:rFonts w:hint="default"/>
          <w:lang w:val="en-US"/>
        </w:rPr>
      </w:pPr>
    </w:p>
    <w:p>
      <w:pPr>
        <w:jc w:val="center"/>
        <w:rPr>
          <w:rFonts w:hint="default"/>
          <w:b/>
          <w:bCs/>
          <w:sz w:val="24"/>
          <w:szCs w:val="24"/>
          <w:lang w:val="en-US"/>
        </w:rPr>
      </w:pPr>
      <w:r>
        <w:rPr>
          <w:rFonts w:hint="default"/>
          <w:b/>
          <w:bCs/>
          <w:sz w:val="24"/>
          <w:szCs w:val="24"/>
          <w:lang w:val="en-US"/>
        </w:rPr>
        <w:t>Fig 4.2. Output for teacher recognition</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spacing w:after="0"/>
        <w:jc w:val="both"/>
        <w:rPr>
          <w:sz w:val="22"/>
        </w:rPr>
      </w:pPr>
    </w:p>
    <w:p>
      <w:pPr>
        <w:spacing w:after="0"/>
        <w:jc w:val="both"/>
        <w:rPr>
          <w:sz w:val="22"/>
        </w:rPr>
      </w:pPr>
    </w:p>
    <w:p>
      <w:pPr>
        <w:spacing w:after="0"/>
        <w:jc w:val="both"/>
        <w:rPr>
          <w:sz w:val="22"/>
        </w:rPr>
      </w:pPr>
    </w:p>
    <w:p>
      <w:pPr>
        <w:rPr>
          <w:rFonts w:hint="default"/>
          <w:b/>
          <w:bCs/>
          <w:sz w:val="24"/>
          <w:szCs w:val="24"/>
          <w:lang w:val="en-IN"/>
        </w:rPr>
      </w:pPr>
      <w:r>
        <w:rPr>
          <w:rFonts w:hint="default"/>
          <w:b/>
          <w:bCs/>
          <w:sz w:val="24"/>
          <w:szCs w:val="24"/>
          <w:lang w:val="en-US"/>
        </w:rPr>
        <w:tab/>
      </w:r>
      <w:r>
        <w:rPr>
          <w:rFonts w:hint="default"/>
          <w:b/>
          <w:bCs/>
          <w:sz w:val="24"/>
          <w:szCs w:val="24"/>
          <w:lang w:val="en-US"/>
        </w:rPr>
        <w:tab/>
      </w:r>
      <w:r>
        <w:rPr>
          <w:rFonts w:hint="default"/>
          <w:b/>
          <w:bCs/>
          <w:sz w:val="24"/>
          <w:szCs w:val="24"/>
          <w:lang w:val="en-US"/>
        </w:rPr>
        <w:t>4.3.</w:t>
      </w:r>
      <w:r>
        <w:rPr>
          <w:rFonts w:hint="default"/>
          <w:b/>
          <w:bCs/>
          <w:sz w:val="24"/>
          <w:szCs w:val="24"/>
          <w:lang w:val="en-IN"/>
        </w:rPr>
        <w:t>4</w:t>
      </w:r>
      <w:r>
        <w:rPr>
          <w:rFonts w:hint="default"/>
          <w:b/>
          <w:bCs/>
          <w:sz w:val="24"/>
          <w:szCs w:val="24"/>
          <w:lang w:val="en-US"/>
        </w:rPr>
        <w:t xml:space="preserve">. </w:t>
      </w:r>
      <w:r>
        <w:rPr>
          <w:rFonts w:hint="default"/>
          <w:b/>
          <w:bCs/>
          <w:sz w:val="24"/>
          <w:szCs w:val="24"/>
          <w:lang w:val="en-IN"/>
        </w:rPr>
        <w:t>Navigation Page in Native React</w:t>
      </w:r>
    </w:p>
    <w:p>
      <w:pPr>
        <w:rPr>
          <w:rFonts w:hint="default"/>
          <w:b/>
          <w:bCs/>
          <w:sz w:val="24"/>
          <w:szCs w:val="24"/>
          <w:lang w:val="en-IN"/>
        </w:rPr>
      </w:pPr>
    </w:p>
    <w:p>
      <w:pPr>
        <w:jc w:val="left"/>
        <w:rPr>
          <w:sz w:val="22"/>
        </w:rPr>
      </w:pPr>
      <w:r>
        <w:rPr>
          <w:rFonts w:hint="default"/>
          <w:lang w:val="en-IN"/>
        </w:rPr>
        <w:t xml:space="preserve">            </w:t>
      </w:r>
      <w:r>
        <w:drawing>
          <wp:inline distT="0" distB="0" distL="114300" distR="114300">
            <wp:extent cx="5256530" cy="4542790"/>
            <wp:effectExtent l="0" t="0" r="1270" b="381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48"/>
                    <a:stretch>
                      <a:fillRect/>
                    </a:stretch>
                  </pic:blipFill>
                  <pic:spPr>
                    <a:xfrm>
                      <a:off x="0" y="0"/>
                      <a:ext cx="5256530" cy="4542790"/>
                    </a:xfrm>
                    <a:prstGeom prst="rect">
                      <a:avLst/>
                    </a:prstGeom>
                    <a:noFill/>
                    <a:ln>
                      <a:noFill/>
                    </a:ln>
                  </pic:spPr>
                </pic:pic>
              </a:graphicData>
            </a:graphic>
          </wp:inline>
        </w:drawing>
      </w:r>
    </w:p>
    <w:p>
      <w:pPr>
        <w:spacing w:after="0"/>
        <w:jc w:val="both"/>
        <w:rPr>
          <w:sz w:val="22"/>
        </w:rPr>
        <w:sectPr>
          <w:headerReference r:id="rId25" w:type="default"/>
          <w:footerReference r:id="rId26" w:type="default"/>
          <w:pgSz w:w="12240" w:h="15840"/>
          <w:pgMar w:top="1500" w:right="580" w:bottom="1100" w:left="1720" w:header="727" w:footer="906" w:gutter="0"/>
          <w:pgNumType w:fmt="decimal"/>
          <w:cols w:space="720" w:num="1"/>
        </w:sectPr>
      </w:pPr>
      <w:r>
        <w:rPr>
          <w:rFonts w:hint="default"/>
          <w:lang w:val="en-IN"/>
        </w:rPr>
        <w:t xml:space="preserve">            </w:t>
      </w:r>
      <w:r>
        <w:drawing>
          <wp:inline distT="0" distB="0" distL="114300" distR="114300">
            <wp:extent cx="5262880" cy="3054985"/>
            <wp:effectExtent l="0" t="0" r="7620" b="5715"/>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
                    <pic:cNvPicPr>
                      <a:picLocks noChangeAspect="1"/>
                    </pic:cNvPicPr>
                  </pic:nvPicPr>
                  <pic:blipFill>
                    <a:blip r:embed="rId49"/>
                    <a:stretch>
                      <a:fillRect/>
                    </a:stretch>
                  </pic:blipFill>
                  <pic:spPr>
                    <a:xfrm>
                      <a:off x="0" y="0"/>
                      <a:ext cx="5262880" cy="3054985"/>
                    </a:xfrm>
                    <a:prstGeom prst="rect">
                      <a:avLst/>
                    </a:prstGeom>
                    <a:noFill/>
                    <a:ln>
                      <a:noFill/>
                    </a:ln>
                  </pic:spPr>
                </pic:pic>
              </a:graphicData>
            </a:graphic>
          </wp:inline>
        </w:drawing>
      </w:r>
    </w:p>
    <w:p>
      <w:pPr>
        <w:pStyle w:val="6"/>
        <w:spacing w:before="11"/>
        <w:rPr>
          <w:b/>
          <w:sz w:val="22"/>
        </w:rPr>
      </w:pPr>
    </w:p>
    <w:p>
      <w:pPr>
        <w:pStyle w:val="2"/>
        <w:numPr>
          <w:ilvl w:val="0"/>
          <w:numId w:val="1"/>
        </w:numPr>
        <w:tabs>
          <w:tab w:val="left" w:pos="4408"/>
        </w:tabs>
        <w:spacing w:before="85" w:after="0" w:line="240" w:lineRule="auto"/>
        <w:ind w:left="3807" w:leftChars="0" w:right="0" w:rightChars="0" w:hanging="361" w:firstLineChars="0"/>
        <w:jc w:val="left"/>
      </w:pPr>
      <w:r>
        <w:t>TESTING</w:t>
      </w:r>
    </w:p>
    <w:p>
      <w:pPr>
        <w:pStyle w:val="6"/>
        <w:spacing w:before="184" w:line="360" w:lineRule="auto"/>
        <w:ind w:left="800" w:right="869" w:firstLine="719" w:firstLineChars="0"/>
        <w:jc w:val="both"/>
      </w:pPr>
      <w:r>
        <w:t>After the project's implementation or coding phase, the fifth chapter is the testing</w:t>
      </w:r>
      <w:r>
        <w:rPr>
          <w:spacing w:val="1"/>
        </w:rPr>
        <w:t xml:space="preserve"> </w:t>
      </w:r>
      <w:r>
        <w:t>section.</w:t>
      </w:r>
      <w:r>
        <w:rPr>
          <w:spacing w:val="-3"/>
        </w:rPr>
        <w:t xml:space="preserve"> </w:t>
      </w:r>
      <w:r>
        <w:t>Writing</w:t>
      </w:r>
      <w:r>
        <w:rPr>
          <w:spacing w:val="-2"/>
        </w:rPr>
        <w:t xml:space="preserve"> </w:t>
      </w:r>
      <w:r>
        <w:t>test</w:t>
      </w:r>
      <w:r>
        <w:rPr>
          <w:spacing w:val="-2"/>
        </w:rPr>
        <w:t xml:space="preserve"> </w:t>
      </w:r>
      <w:r>
        <w:t>cases</w:t>
      </w:r>
      <w:r>
        <w:rPr>
          <w:spacing w:val="-2"/>
        </w:rPr>
        <w:t xml:space="preserve"> </w:t>
      </w:r>
      <w:r>
        <w:t>and</w:t>
      </w:r>
      <w:r>
        <w:rPr>
          <w:spacing w:val="-3"/>
        </w:rPr>
        <w:t xml:space="preserve"> </w:t>
      </w:r>
      <w:r>
        <w:t>doing</w:t>
      </w:r>
      <w:r>
        <w:rPr>
          <w:spacing w:val="-2"/>
        </w:rPr>
        <w:t xml:space="preserve"> </w:t>
      </w:r>
      <w:r>
        <w:t>extensive</w:t>
      </w:r>
      <w:r>
        <w:rPr>
          <w:spacing w:val="-2"/>
        </w:rPr>
        <w:t xml:space="preserve"> </w:t>
      </w:r>
      <w:r>
        <w:t>testing</w:t>
      </w:r>
      <w:r>
        <w:rPr>
          <w:spacing w:val="-2"/>
        </w:rPr>
        <w:t xml:space="preserve"> </w:t>
      </w:r>
      <w:r>
        <w:t>during</w:t>
      </w:r>
      <w:r>
        <w:rPr>
          <w:spacing w:val="-2"/>
        </w:rPr>
        <w:t xml:space="preserve"> </w:t>
      </w:r>
      <w:r>
        <w:t>this</w:t>
      </w:r>
      <w:r>
        <w:rPr>
          <w:spacing w:val="-3"/>
        </w:rPr>
        <w:t xml:space="preserve"> </w:t>
      </w:r>
      <w:r>
        <w:t>step</w:t>
      </w:r>
      <w:r>
        <w:rPr>
          <w:spacing w:val="-2"/>
        </w:rPr>
        <w:t xml:space="preserve"> </w:t>
      </w:r>
      <w:r>
        <w:t>ensures</w:t>
      </w:r>
      <w:r>
        <w:rPr>
          <w:spacing w:val="1"/>
        </w:rPr>
        <w:t xml:space="preserve"> </w:t>
      </w:r>
      <w:r>
        <w:t>that</w:t>
      </w:r>
      <w:r>
        <w:rPr>
          <w:spacing w:val="-3"/>
        </w:rPr>
        <w:t xml:space="preserve"> </w:t>
      </w:r>
      <w:r>
        <w:t>the</w:t>
      </w:r>
      <w:r>
        <w:rPr>
          <w:spacing w:val="-58"/>
        </w:rPr>
        <w:t xml:space="preserve"> </w:t>
      </w:r>
      <w:r>
        <w:t>designed</w:t>
      </w:r>
      <w:r>
        <w:rPr>
          <w:spacing w:val="-5"/>
        </w:rPr>
        <w:t xml:space="preserve"> </w:t>
      </w:r>
      <w:r>
        <w:t>and</w:t>
      </w:r>
      <w:r>
        <w:rPr>
          <w:spacing w:val="-5"/>
        </w:rPr>
        <w:t xml:space="preserve"> </w:t>
      </w:r>
      <w:r>
        <w:t>implemented</w:t>
      </w:r>
      <w:r>
        <w:rPr>
          <w:spacing w:val="-6"/>
        </w:rPr>
        <w:t xml:space="preserve"> </w:t>
      </w:r>
      <w:r>
        <w:t>components</w:t>
      </w:r>
      <w:r>
        <w:rPr>
          <w:spacing w:val="-5"/>
        </w:rPr>
        <w:t xml:space="preserve"> </w:t>
      </w:r>
      <w:r>
        <w:t>are</w:t>
      </w:r>
      <w:r>
        <w:rPr>
          <w:spacing w:val="-7"/>
        </w:rPr>
        <w:t xml:space="preserve"> </w:t>
      </w:r>
      <w:r>
        <w:t>all</w:t>
      </w:r>
      <w:r>
        <w:rPr>
          <w:spacing w:val="-5"/>
        </w:rPr>
        <w:t xml:space="preserve"> </w:t>
      </w:r>
      <w:r>
        <w:t>functioning</w:t>
      </w:r>
      <w:r>
        <w:rPr>
          <w:spacing w:val="-4"/>
        </w:rPr>
        <w:t xml:space="preserve"> </w:t>
      </w:r>
      <w:r>
        <w:t>as</w:t>
      </w:r>
      <w:r>
        <w:rPr>
          <w:spacing w:val="-5"/>
        </w:rPr>
        <w:t xml:space="preserve"> </w:t>
      </w:r>
      <w:r>
        <w:t>intended.</w:t>
      </w:r>
      <w:r>
        <w:rPr>
          <w:spacing w:val="-5"/>
        </w:rPr>
        <w:t xml:space="preserve"> </w:t>
      </w:r>
      <w:r>
        <w:t>Test</w:t>
      </w:r>
      <w:r>
        <w:rPr>
          <w:spacing w:val="-6"/>
        </w:rPr>
        <w:t xml:space="preserve"> </w:t>
      </w:r>
      <w:r>
        <w:t>Cases</w:t>
      </w:r>
      <w:r>
        <w:rPr>
          <w:spacing w:val="-7"/>
        </w:rPr>
        <w:t xml:space="preserve"> </w:t>
      </w:r>
      <w:r>
        <w:t>and</w:t>
      </w:r>
      <w:r>
        <w:rPr>
          <w:spacing w:val="-57"/>
        </w:rPr>
        <w:t xml:space="preserve"> </w:t>
      </w:r>
      <w:r>
        <w:t>Testing</w:t>
      </w:r>
      <w:r>
        <w:rPr>
          <w:spacing w:val="-2"/>
        </w:rPr>
        <w:t xml:space="preserve"> </w:t>
      </w:r>
      <w:r>
        <w:t>Approaches</w:t>
      </w:r>
      <w:r>
        <w:rPr>
          <w:spacing w:val="-1"/>
        </w:rPr>
        <w:t xml:space="preserve"> </w:t>
      </w:r>
      <w:r>
        <w:t>make</w:t>
      </w:r>
      <w:r>
        <w:rPr>
          <w:spacing w:val="-1"/>
        </w:rPr>
        <w:t xml:space="preserve"> </w:t>
      </w:r>
      <w:r>
        <w:t>up</w:t>
      </w:r>
      <w:r>
        <w:rPr>
          <w:spacing w:val="-1"/>
        </w:rPr>
        <w:t xml:space="preserve"> </w:t>
      </w:r>
      <w:r>
        <w:t>the</w:t>
      </w:r>
      <w:r>
        <w:rPr>
          <w:spacing w:val="-3"/>
        </w:rPr>
        <w:t xml:space="preserve"> </w:t>
      </w:r>
      <w:r>
        <w:t>model.</w:t>
      </w:r>
    </w:p>
    <w:p>
      <w:pPr>
        <w:pStyle w:val="6"/>
        <w:spacing w:before="184" w:line="360" w:lineRule="auto"/>
        <w:ind w:left="800" w:right="869" w:firstLine="719" w:firstLineChars="0"/>
        <w:jc w:val="both"/>
      </w:pPr>
    </w:p>
    <w:p>
      <w:pPr>
        <w:pStyle w:val="3"/>
        <w:numPr>
          <w:ilvl w:val="1"/>
          <w:numId w:val="11"/>
        </w:numPr>
        <w:tabs>
          <w:tab w:val="left" w:pos="1160"/>
        </w:tabs>
        <w:spacing w:before="0" w:after="0" w:line="240" w:lineRule="auto"/>
        <w:ind w:left="1159" w:right="0" w:hanging="360"/>
        <w:jc w:val="left"/>
      </w:pPr>
      <w:r>
        <w:t>TEST</w:t>
      </w:r>
      <w:r>
        <w:rPr>
          <w:spacing w:val="-2"/>
        </w:rPr>
        <w:t xml:space="preserve"> </w:t>
      </w:r>
      <w:r>
        <w:t>CASES</w:t>
      </w:r>
    </w:p>
    <w:p/>
    <w:p>
      <w:pPr>
        <w:pStyle w:val="13"/>
        <w:numPr>
          <w:ilvl w:val="2"/>
          <w:numId w:val="11"/>
        </w:numPr>
        <w:tabs>
          <w:tab w:val="left" w:pos="1639"/>
        </w:tabs>
        <w:spacing w:before="140" w:after="0" w:line="240" w:lineRule="auto"/>
        <w:ind w:left="1638" w:right="0" w:hanging="540"/>
        <w:jc w:val="left"/>
        <w:rPr>
          <w:b/>
          <w:sz w:val="24"/>
        </w:rPr>
      </w:pPr>
      <w:r>
        <w:rPr>
          <w:b/>
          <w:sz w:val="24"/>
        </w:rPr>
        <w:t>Test</w:t>
      </w:r>
      <w:r>
        <w:rPr>
          <w:b/>
          <w:spacing w:val="-3"/>
          <w:sz w:val="24"/>
        </w:rPr>
        <w:t xml:space="preserve"> </w:t>
      </w:r>
      <w:r>
        <w:rPr>
          <w:b/>
          <w:sz w:val="24"/>
        </w:rPr>
        <w:t>case</w:t>
      </w:r>
      <w:r>
        <w:rPr>
          <w:b/>
          <w:spacing w:val="-1"/>
          <w:sz w:val="24"/>
        </w:rPr>
        <w:t xml:space="preserve"> </w:t>
      </w:r>
      <w:r>
        <w:rPr>
          <w:b/>
          <w:sz w:val="24"/>
        </w:rPr>
        <w:t>table</w:t>
      </w:r>
    </w:p>
    <w:p>
      <w:pPr>
        <w:pStyle w:val="6"/>
        <w:spacing w:before="11"/>
        <w:rPr>
          <w:b/>
          <w:sz w:val="11"/>
        </w:rPr>
      </w:pPr>
    </w:p>
    <w:tbl>
      <w:tblPr>
        <w:tblStyle w:val="5"/>
        <w:tblW w:w="8722" w:type="dxa"/>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40"/>
        <w:gridCol w:w="1617"/>
        <w:gridCol w:w="2066"/>
        <w:gridCol w:w="1262"/>
        <w:gridCol w:w="1670"/>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Id</w:t>
            </w:r>
          </w:p>
        </w:tc>
        <w:tc>
          <w:tcPr>
            <w:tcW w:w="16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Name</w:t>
            </w:r>
          </w:p>
        </w:tc>
        <w:tc>
          <w:tcPr>
            <w:tcW w:w="20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Input Specification</w:t>
            </w:r>
          </w:p>
        </w:tc>
        <w:tc>
          <w:tcPr>
            <w:tcW w:w="126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Expected output</w:t>
            </w:r>
          </w:p>
        </w:tc>
        <w:tc>
          <w:tcPr>
            <w:tcW w:w="16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Input</w:t>
            </w:r>
          </w:p>
        </w:tc>
        <w:tc>
          <w:tcPr>
            <w:tcW w:w="14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1.1</w:t>
            </w:r>
          </w:p>
        </w:tc>
        <w:tc>
          <w:tcPr>
            <w:tcW w:w="16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tc>
        <w:tc>
          <w:tcPr>
            <w:tcW w:w="20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2"/>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Navigate through </w:t>
            </w:r>
            <w:r>
              <w:rPr>
                <w:rFonts w:hint="default" w:ascii="Times New Roman" w:hAnsi="Times New Roman" w:cs="Times New Roman"/>
                <w:i w:val="0"/>
                <w:iCs w:val="0"/>
                <w:color w:val="000000"/>
                <w:sz w:val="24"/>
                <w:szCs w:val="24"/>
                <w:u w:val="none"/>
                <w:vertAlign w:val="baseline"/>
              </w:rPr>
              <w:t xml:space="preserve">the </w:t>
            </w:r>
            <w:r>
              <w:rPr>
                <w:rFonts w:hint="default" w:ascii="Times New Roman" w:hAnsi="Times New Roman" w:cs="Times New Roman"/>
                <w:i w:val="0"/>
                <w:iCs w:val="0"/>
                <w:color w:val="000000"/>
                <w:sz w:val="24"/>
                <w:szCs w:val="24"/>
                <w:u w:val="none"/>
                <w:vertAlign w:val="baseline"/>
                <w:lang w:val="en-IN"/>
              </w:rPr>
              <w:t>modules using</w:t>
            </w:r>
            <w:r>
              <w:rPr>
                <w:rFonts w:hint="default" w:ascii="Times New Roman" w:hAnsi="Times New Roman" w:cs="Times New Roman"/>
                <w:i w:val="0"/>
                <w:iCs w:val="0"/>
                <w:color w:val="000000"/>
                <w:sz w:val="24"/>
                <w:szCs w:val="24"/>
                <w:u w:val="none"/>
                <w:vertAlign w:val="baseline"/>
              </w:rPr>
              <w:t xml:space="preserv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 </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2"/>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Press the </w:t>
            </w:r>
            <w:r>
              <w:rPr>
                <w:rFonts w:hint="default" w:ascii="Times New Roman" w:hAnsi="Times New Roman" w:cs="Times New Roman"/>
                <w:i w:val="0"/>
                <w:iCs w:val="0"/>
                <w:color w:val="000000"/>
                <w:sz w:val="24"/>
                <w:szCs w:val="24"/>
                <w:u w:val="none"/>
                <w:vertAlign w:val="baseline"/>
                <w:lang w:val="en-IN"/>
              </w:rPr>
              <w:t xml:space="preserve">volume up </w:t>
            </w:r>
            <w:r>
              <w:rPr>
                <w:rFonts w:hint="default" w:ascii="Times New Roman" w:hAnsi="Times New Roman" w:cs="Times New Roman"/>
                <w:i w:val="0"/>
                <w:iCs w:val="0"/>
                <w:color w:val="000000"/>
                <w:sz w:val="24"/>
                <w:szCs w:val="24"/>
                <w:u w:val="none"/>
                <w:vertAlign w:val="baseline"/>
              </w:rPr>
              <w:t>button to select a option and enter into the function</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User could capture the image by pointing at a object</w:t>
            </w:r>
          </w:p>
        </w:tc>
        <w:tc>
          <w:tcPr>
            <w:tcW w:w="126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1.Accept the 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 Camera should open</w:t>
            </w:r>
          </w:p>
          <w:p>
            <w:pPr>
              <w:keepNext w:val="0"/>
              <w:keepLines w:val="0"/>
              <w:widowControl/>
              <w:suppressLineNumbers w:val="0"/>
              <w:spacing w:after="240" w:afterAutospacing="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i w:val="0"/>
                <w:iCs w:val="0"/>
                <w:color w:val="000000"/>
                <w:sz w:val="24"/>
                <w:szCs w:val="24"/>
                <w:u w:val="none"/>
                <w:vertAlign w:val="baseline"/>
              </w:rPr>
              <w:t>3. Image was captured </w:t>
            </w:r>
          </w:p>
        </w:tc>
        <w:tc>
          <w:tcPr>
            <w:tcW w:w="16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1.Pressed the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numPr>
                <w:ilvl w:val="0"/>
                <w:numId w:val="13"/>
              </w:numPr>
              <w:suppressLineNumbers w:val="0"/>
              <w:bidi w:val="0"/>
              <w:spacing w:before="0" w:beforeAutospacing="0" w:after="0" w:afterAutospacing="0" w:line="12" w:lineRule="atLeast"/>
              <w:ind w:left="0" w:lef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Entered into the function</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Camera was pointed at a object</w:t>
            </w:r>
          </w:p>
        </w:tc>
        <w:tc>
          <w:tcPr>
            <w:tcW w:w="14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 Accepted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numPr>
                <w:ilvl w:val="0"/>
                <w:numId w:val="14"/>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Camera was turned on without any issues</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Image was captured successfully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2.1 </w:t>
            </w:r>
          </w:p>
        </w:tc>
        <w:tc>
          <w:tcPr>
            <w:tcW w:w="16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Requirement and validation</w:t>
            </w:r>
          </w:p>
        </w:tc>
        <w:tc>
          <w:tcPr>
            <w:tcW w:w="20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5"/>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printed document</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5"/>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Teacher </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lang w:val="en-IN"/>
              </w:rPr>
            </w:pPr>
          </w:p>
          <w:p>
            <w:pPr>
              <w:pStyle w:val="10"/>
              <w:keepNext w:val="0"/>
              <w:keepLines w:val="0"/>
              <w:widowControl/>
              <w:numPr>
                <w:ilvl w:val="0"/>
                <w:numId w:val="15"/>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Point the camera to a campus building</w:t>
            </w:r>
          </w:p>
        </w:tc>
        <w:tc>
          <w:tcPr>
            <w:tcW w:w="126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6"/>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6"/>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16"/>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Accept</w:t>
            </w:r>
          </w:p>
        </w:tc>
        <w:tc>
          <w:tcPr>
            <w:tcW w:w="16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 Document was read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Teacher was Identified</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4"/>
              </w:numPr>
              <w:suppressLineNumbers w:val="0"/>
              <w:bidi w:val="0"/>
              <w:spacing w:before="0" w:beforeAutospacing="0" w:after="0" w:afterAutospacing="0" w:line="12" w:lineRule="atLeast"/>
              <w:ind w:left="0" w:leftChars="0" w:firstLine="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 Teacher was Identified</w:t>
            </w:r>
          </w:p>
        </w:tc>
        <w:tc>
          <w:tcPr>
            <w:tcW w:w="14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7"/>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7"/>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7"/>
              </w:numPr>
              <w:suppressLineNumbers w:val="0"/>
              <w:bidi w:val="0"/>
              <w:spacing w:before="0" w:beforeAutospacing="0" w:after="0" w:afterAutospacing="0" w:line="12" w:lineRule="atLeast"/>
              <w:ind w:left="0" w:leftChars="0" w:right="0" w:rightChars="0" w:firstLine="0" w:firstLineChars="0"/>
              <w:jc w:val="left"/>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Accepted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tc>
      </w:tr>
    </w:tbl>
    <w:p>
      <w:pPr>
        <w:keepNext w:val="0"/>
        <w:keepLines w:val="0"/>
        <w:pageBreakBefore w:val="0"/>
        <w:widowControl w:val="0"/>
        <w:kinsoku/>
        <w:wordWrap/>
        <w:overflowPunct/>
        <w:topLinePunct w:val="0"/>
        <w:autoSpaceDE w:val="0"/>
        <w:autoSpaceDN w:val="0"/>
        <w:bidi w:val="0"/>
        <w:adjustRightInd/>
        <w:snapToGrid/>
        <w:spacing w:before="121"/>
        <w:ind w:left="1621" w:right="964" w:firstLine="0"/>
        <w:jc w:val="center"/>
        <w:textAlignment w:val="auto"/>
        <w:rPr>
          <w:rFonts w:hint="default"/>
          <w:b/>
          <w:sz w:val="24"/>
          <w:szCs w:val="24"/>
          <w:lang w:val="en-IN"/>
        </w:rPr>
      </w:pPr>
      <w:r>
        <w:rPr>
          <w:b/>
          <w:sz w:val="24"/>
          <w:szCs w:val="24"/>
        </w:rPr>
        <w:t>Table</w:t>
      </w:r>
      <w:r>
        <w:rPr>
          <w:b/>
          <w:spacing w:val="-1"/>
          <w:sz w:val="24"/>
          <w:szCs w:val="24"/>
        </w:rPr>
        <w:t xml:space="preserve"> </w:t>
      </w:r>
      <w:r>
        <w:rPr>
          <w:b/>
          <w:sz w:val="24"/>
          <w:szCs w:val="24"/>
        </w:rPr>
        <w:t>no.</w:t>
      </w:r>
      <w:r>
        <w:rPr>
          <w:b/>
          <w:spacing w:val="-1"/>
          <w:sz w:val="24"/>
          <w:szCs w:val="24"/>
        </w:rPr>
        <w:t xml:space="preserve"> </w:t>
      </w:r>
      <w:r>
        <w:rPr>
          <w:b/>
          <w:sz w:val="24"/>
          <w:szCs w:val="24"/>
        </w:rPr>
        <w:t>2.</w:t>
      </w:r>
      <w:r>
        <w:rPr>
          <w:rFonts w:hint="default"/>
          <w:b/>
          <w:sz w:val="24"/>
          <w:szCs w:val="24"/>
          <w:lang w:val="en-IN"/>
        </w:rPr>
        <w:t>1</w:t>
      </w:r>
      <w:r>
        <w:rPr>
          <w:b/>
          <w:spacing w:val="-2"/>
          <w:sz w:val="24"/>
          <w:szCs w:val="24"/>
        </w:rPr>
        <w:t xml:space="preserve"> </w:t>
      </w:r>
      <w:r>
        <w:rPr>
          <w:b/>
          <w:sz w:val="24"/>
          <w:szCs w:val="24"/>
        </w:rPr>
        <w:t xml:space="preserve">Test </w:t>
      </w:r>
      <w:r>
        <w:rPr>
          <w:rFonts w:hint="default"/>
          <w:b/>
          <w:sz w:val="24"/>
          <w:szCs w:val="24"/>
          <w:lang w:val="en-IN"/>
        </w:rPr>
        <w:t>Cases</w:t>
      </w:r>
    </w:p>
    <w:p>
      <w:pPr>
        <w:spacing w:after="0" w:line="240" w:lineRule="auto"/>
        <w:jc w:val="left"/>
        <w:rPr>
          <w:sz w:val="24"/>
        </w:rPr>
        <w:sectPr>
          <w:pgSz w:w="12240" w:h="15840"/>
          <w:pgMar w:top="1500" w:right="580" w:bottom="1100" w:left="1720" w:header="727" w:footer="906" w:gutter="0"/>
          <w:pgNumType w:fmt="decimal"/>
          <w:cols w:space="720" w:num="1"/>
        </w:sectPr>
      </w:pPr>
    </w:p>
    <w:p>
      <w:pPr>
        <w:pStyle w:val="6"/>
        <w:spacing w:before="4"/>
        <w:rPr>
          <w:b/>
          <w:sz w:val="27"/>
        </w:rPr>
      </w:pPr>
      <w:r>
        <mc:AlternateContent>
          <mc:Choice Requires="wpg">
            <w:drawing>
              <wp:anchor distT="0" distB="0" distL="114300" distR="114300" simplePos="0" relativeHeight="251700224" behindDoc="1" locked="0" layoutInCell="1" allowOverlap="1">
                <wp:simplePos x="0" y="0"/>
                <wp:positionH relativeFrom="page">
                  <wp:posOffset>1320800</wp:posOffset>
                </wp:positionH>
                <wp:positionV relativeFrom="paragraph">
                  <wp:posOffset>22860</wp:posOffset>
                </wp:positionV>
                <wp:extent cx="5617845" cy="121920"/>
                <wp:effectExtent l="0" t="0" r="8255" b="5080"/>
                <wp:wrapNone/>
                <wp:docPr id="70" name="Group 70"/>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68" name="Picture 136"/>
                          <pic:cNvPicPr>
                            <a:picLocks noChangeAspect="1"/>
                          </pic:cNvPicPr>
                        </pic:nvPicPr>
                        <pic:blipFill>
                          <a:blip r:embed="rId36"/>
                          <a:stretch>
                            <a:fillRect/>
                          </a:stretch>
                        </pic:blipFill>
                        <pic:spPr>
                          <a:xfrm>
                            <a:off x="2102" y="-39"/>
                            <a:ext cx="8847" cy="192"/>
                          </a:xfrm>
                          <a:prstGeom prst="rect">
                            <a:avLst/>
                          </a:prstGeom>
                          <a:noFill/>
                          <a:ln>
                            <a:noFill/>
                          </a:ln>
                        </pic:spPr>
                      </pic:pic>
                      <wps:wsp>
                        <wps:cNvPr id="69" name="Straight Connector 69"/>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4pt;margin-top:1.8pt;height:9.6pt;width:442.35pt;mso-position-horizontal-relative:page;z-index:-251616256;mso-width-relative:page;mso-height-relative:page;" coordorigin="2102,-39" coordsize="8847,192" o:gfxdata="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">
                <o:lock v:ext="edit" aspectratio="f"/>
                <v:shape id="Picture 136" o:spid="_x0000_s1026" o:spt="75" type="#_x0000_t75" style="position:absolute;left:2102;top:-39;height:192;width:8847;" filled="f" o:preferrelative="t" stroked="f" coordsize="21600,21600" o:gfxdata="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MTRm5AAAA2wAA&#10;AA8AAAAAAAAAAQAgAAAAIgAAAGRycy9kb3ducmV2LnhtbFBLAQIUABQAAAAIAIdO4kAzLwWeOwAA&#10;ADkAAAAQAAAAAAAAAAEAIAAAAAgBAABkcnMvc2hhcGV4bWwueG1sUEsFBgAAAAAGAAYAWwEAALID&#10;AAAAAA==&#10;">
                  <v:fill on="f" focussize="0,0"/>
                  <v:stroke on="f"/>
                  <v:imagedata r:id="rId36" o:title=""/>
                  <o:lock v:ext="edit" aspectratio="t"/>
                </v:shape>
                <v:line id="_x0000_s1026" o:spid="_x0000_s1026" o:spt="20" style="position:absolute;left:2148;top:19;flip:y;height:24;width:8748;" filled="f" stroked="t" coordsize="21600,21600" o:gfxdata="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4Dy74A&#10;AADbAAAADwAAAAAAAAABACAAAAAiAAAAZHJzL2Rvd25yZXYueG1sUEsBAhQAFAAAAAgAh07iQDMv&#10;BZ47AAAAOQAAABAAAAAAAAAAAQAgAAAADQEAAGRycy9zaGFwZXhtbC54bWxQSwUGAAAAAAYABgBb&#10;AQAAtwMAAAAA&#10;">
                  <v:fill on="f" focussize="0,0"/>
                  <v:stroke weight="2.04pt" color="#622423" joinstyle="round"/>
                  <v:imagedata o:title=""/>
                  <o:lock v:ext="edit" aspectratio="f"/>
                </v:line>
              </v:group>
            </w:pict>
          </mc:Fallback>
        </mc:AlternateContent>
      </w:r>
    </w:p>
    <w:p>
      <w:pPr>
        <w:pStyle w:val="3"/>
        <w:numPr>
          <w:ilvl w:val="1"/>
          <w:numId w:val="11"/>
        </w:numPr>
        <w:tabs>
          <w:tab w:val="left" w:pos="800"/>
        </w:tabs>
        <w:spacing w:before="90" w:after="0" w:line="240" w:lineRule="auto"/>
        <w:ind w:left="799" w:right="0" w:hanging="360"/>
        <w:jc w:val="left"/>
      </w:pPr>
      <w:r>
        <w:t>TESTING</w:t>
      </w:r>
      <w:r>
        <w:rPr>
          <w:spacing w:val="-4"/>
        </w:rPr>
        <w:t xml:space="preserve"> </w:t>
      </w:r>
      <w:r>
        <w:t>APPROACH:</w:t>
      </w:r>
    </w:p>
    <w:p/>
    <w:p>
      <w:pPr>
        <w:pStyle w:val="6"/>
        <w:spacing w:before="137" w:line="360" w:lineRule="auto"/>
        <w:ind w:left="1160" w:right="867" w:firstLine="716" w:firstLineChars="0"/>
        <w:jc w:val="both"/>
      </w:pPr>
      <w:r>
        <w:t>Unit Testing was chosen as the testing approach and was performed on the model.</w:t>
      </w:r>
      <w:r>
        <w:rPr>
          <w:spacing w:val="-57"/>
        </w:rPr>
        <w:t xml:space="preserve"> </w:t>
      </w:r>
      <w:r>
        <w:t>The</w:t>
      </w:r>
      <w:r>
        <w:rPr>
          <w:spacing w:val="-13"/>
        </w:rPr>
        <w:t xml:space="preserve"> </w:t>
      </w:r>
      <w:r>
        <w:t>model</w:t>
      </w:r>
      <w:r>
        <w:rPr>
          <w:spacing w:val="-14"/>
        </w:rPr>
        <w:t xml:space="preserve"> </w:t>
      </w:r>
      <w:r>
        <w:t>was</w:t>
      </w:r>
      <w:r>
        <w:rPr>
          <w:spacing w:val="-15"/>
        </w:rPr>
        <w:t xml:space="preserve"> </w:t>
      </w:r>
      <w:r>
        <w:t>divided</w:t>
      </w:r>
      <w:r>
        <w:rPr>
          <w:spacing w:val="-13"/>
        </w:rPr>
        <w:t xml:space="preserve"> </w:t>
      </w:r>
      <w:r>
        <w:t>into</w:t>
      </w:r>
      <w:r>
        <w:rPr>
          <w:spacing w:val="-13"/>
        </w:rPr>
        <w:t xml:space="preserve"> </w:t>
      </w:r>
      <w:r>
        <w:t>smaller</w:t>
      </w:r>
      <w:r>
        <w:rPr>
          <w:spacing w:val="-15"/>
        </w:rPr>
        <w:t xml:space="preserve"> </w:t>
      </w:r>
      <w:r>
        <w:t>units</w:t>
      </w:r>
      <w:r>
        <w:rPr>
          <w:spacing w:val="-12"/>
        </w:rPr>
        <w:t xml:space="preserve"> </w:t>
      </w:r>
      <w:r>
        <w:t>to</w:t>
      </w:r>
      <w:r>
        <w:rPr>
          <w:spacing w:val="-13"/>
        </w:rPr>
        <w:t xml:space="preserve"> </w:t>
      </w:r>
      <w:r>
        <w:t>affiliate</w:t>
      </w:r>
      <w:r>
        <w:rPr>
          <w:spacing w:val="-13"/>
        </w:rPr>
        <w:t xml:space="preserve"> </w:t>
      </w:r>
      <w:r>
        <w:t>with</w:t>
      </w:r>
      <w:r>
        <w:rPr>
          <w:spacing w:val="-13"/>
        </w:rPr>
        <w:t xml:space="preserve"> </w:t>
      </w:r>
      <w:r>
        <w:t>the</w:t>
      </w:r>
      <w:r>
        <w:rPr>
          <w:spacing w:val="-15"/>
        </w:rPr>
        <w:t xml:space="preserve"> </w:t>
      </w:r>
      <w:r>
        <w:t>testing</w:t>
      </w:r>
      <w:r>
        <w:rPr>
          <w:spacing w:val="-13"/>
        </w:rPr>
        <w:t xml:space="preserve"> </w:t>
      </w:r>
      <w:r>
        <w:t>standards.</w:t>
      </w:r>
      <w:r>
        <w:rPr>
          <w:spacing w:val="-12"/>
        </w:rPr>
        <w:t xml:space="preserve"> </w:t>
      </w:r>
      <w:r>
        <w:t>Test</w:t>
      </w:r>
      <w:r>
        <w:rPr>
          <w:spacing w:val="-58"/>
        </w:rPr>
        <w:t xml:space="preserve"> </w:t>
      </w:r>
      <w:r>
        <w:t>cases</w:t>
      </w:r>
      <w:r>
        <w:rPr>
          <w:spacing w:val="-2"/>
        </w:rPr>
        <w:t xml:space="preserve"> </w:t>
      </w:r>
      <w:r>
        <w:t>were</w:t>
      </w:r>
      <w:r>
        <w:rPr>
          <w:spacing w:val="-3"/>
        </w:rPr>
        <w:t xml:space="preserve"> </w:t>
      </w:r>
      <w:r>
        <w:t>designed</w:t>
      </w:r>
      <w:r>
        <w:rPr>
          <w:spacing w:val="-1"/>
        </w:rPr>
        <w:t xml:space="preserve"> </w:t>
      </w:r>
      <w:r>
        <w:t>by</w:t>
      </w:r>
      <w:r>
        <w:rPr>
          <w:spacing w:val="-1"/>
        </w:rPr>
        <w:t xml:space="preserve"> </w:t>
      </w:r>
      <w:r>
        <w:t>keeping</w:t>
      </w:r>
      <w:r>
        <w:rPr>
          <w:spacing w:val="-1"/>
        </w:rPr>
        <w:t xml:space="preserve"> </w:t>
      </w:r>
      <w:r>
        <w:t>the</w:t>
      </w:r>
      <w:r>
        <w:rPr>
          <w:spacing w:val="-4"/>
        </w:rPr>
        <w:t xml:space="preserve"> </w:t>
      </w:r>
      <w:r>
        <w:t>units</w:t>
      </w:r>
      <w:r>
        <w:rPr>
          <w:spacing w:val="-1"/>
        </w:rPr>
        <w:t xml:space="preserve"> </w:t>
      </w:r>
      <w:r>
        <w:t>in</w:t>
      </w:r>
      <w:r>
        <w:rPr>
          <w:spacing w:val="-1"/>
        </w:rPr>
        <w:t xml:space="preserve"> </w:t>
      </w:r>
      <w:r>
        <w:t>consideration.</w:t>
      </w:r>
    </w:p>
    <w:p>
      <w:pPr>
        <w:pStyle w:val="6"/>
        <w:spacing w:before="137" w:line="360" w:lineRule="auto"/>
        <w:ind w:left="1160" w:right="867" w:firstLine="716" w:firstLineChars="0"/>
        <w:jc w:val="both"/>
      </w:pPr>
    </w:p>
    <w:p>
      <w:pPr>
        <w:pStyle w:val="6"/>
        <w:spacing w:before="1" w:line="360" w:lineRule="auto"/>
        <w:ind w:left="1160" w:right="866"/>
        <w:jc w:val="both"/>
      </w:pPr>
      <w:r>
        <w:rPr>
          <w:b/>
        </w:rPr>
        <w:t>Unit testing:</w:t>
      </w:r>
      <w:r>
        <w:rPr>
          <w:b/>
          <w:spacing w:val="1"/>
        </w:rPr>
        <w:t xml:space="preserve"> </w:t>
      </w:r>
      <w:r>
        <w:t>A bit of code is checked to see if it functions as intended as part of</w:t>
      </w:r>
      <w:r>
        <w:rPr>
          <w:spacing w:val="1"/>
        </w:rPr>
        <w:t xml:space="preserve"> </w:t>
      </w:r>
      <w:r>
        <w:t>this software testing. The name comes from the fact that tests are carried out one</w:t>
      </w:r>
      <w:r>
        <w:rPr>
          <w:spacing w:val="1"/>
        </w:rPr>
        <w:t xml:space="preserve"> </w:t>
      </w:r>
      <w:r>
        <w:t>unit</w:t>
      </w:r>
      <w:r>
        <w:rPr>
          <w:spacing w:val="1"/>
        </w:rPr>
        <w:t xml:space="preserve"> </w:t>
      </w:r>
      <w:r>
        <w:t>at</w:t>
      </w:r>
      <w:r>
        <w:rPr>
          <w:spacing w:val="1"/>
        </w:rPr>
        <w:t xml:space="preserve"> </w:t>
      </w:r>
      <w:r>
        <w:t>a</w:t>
      </w:r>
      <w:r>
        <w:rPr>
          <w:spacing w:val="1"/>
        </w:rPr>
        <w:t xml:space="preserve"> </w:t>
      </w:r>
      <w:r>
        <w:t>time.</w:t>
      </w:r>
      <w:r>
        <w:rPr>
          <w:spacing w:val="1"/>
        </w:rPr>
        <w:t xml:space="preserve"> </w:t>
      </w:r>
      <w:r>
        <w:t>By</w:t>
      </w:r>
      <w:r>
        <w:rPr>
          <w:spacing w:val="1"/>
        </w:rPr>
        <w:t xml:space="preserve"> </w:t>
      </w:r>
      <w:r>
        <w:t>identifying</w:t>
      </w:r>
      <w:r>
        <w:rPr>
          <w:spacing w:val="1"/>
        </w:rPr>
        <w:t xml:space="preserve"> </w:t>
      </w:r>
      <w:r>
        <w:t>bugs</w:t>
      </w:r>
      <w:r>
        <w:rPr>
          <w:spacing w:val="1"/>
        </w:rPr>
        <w:t xml:space="preserve"> </w:t>
      </w:r>
      <w:r>
        <w:t>or</w:t>
      </w:r>
      <w:r>
        <w:rPr>
          <w:spacing w:val="1"/>
        </w:rPr>
        <w:t xml:space="preserve"> </w:t>
      </w:r>
      <w:r>
        <w:t>errors</w:t>
      </w:r>
      <w:r>
        <w:rPr>
          <w:spacing w:val="1"/>
        </w:rPr>
        <w:t xml:space="preserve"> </w:t>
      </w:r>
      <w:r>
        <w:t>in</w:t>
      </w:r>
      <w:r>
        <w:rPr>
          <w:spacing w:val="1"/>
        </w:rPr>
        <w:t xml:space="preserve"> </w:t>
      </w:r>
      <w:r>
        <w:t>the</w:t>
      </w:r>
      <w:r>
        <w:rPr>
          <w:spacing w:val="1"/>
        </w:rPr>
        <w:t xml:space="preserve"> </w:t>
      </w:r>
      <w:r>
        <w:t>code</w:t>
      </w:r>
      <w:r>
        <w:rPr>
          <w:spacing w:val="1"/>
        </w:rPr>
        <w:t xml:space="preserve"> </w:t>
      </w:r>
      <w:r>
        <w:t>level</w:t>
      </w:r>
      <w:r>
        <w:rPr>
          <w:spacing w:val="1"/>
        </w:rPr>
        <w:t xml:space="preserve"> </w:t>
      </w:r>
      <w:r>
        <w:t>early</w:t>
      </w:r>
      <w:r>
        <w:rPr>
          <w:spacing w:val="1"/>
        </w:rPr>
        <w:t xml:space="preserve"> </w:t>
      </w:r>
      <w:r>
        <w:t>in</w:t>
      </w:r>
      <w:r>
        <w:rPr>
          <w:spacing w:val="1"/>
        </w:rPr>
        <w:t xml:space="preserve"> </w:t>
      </w:r>
      <w:r>
        <w:t>the</w:t>
      </w:r>
      <w:r>
        <w:rPr>
          <w:spacing w:val="1"/>
        </w:rPr>
        <w:t xml:space="preserve"> </w:t>
      </w:r>
      <w:r>
        <w:t>development</w:t>
      </w:r>
      <w:r>
        <w:rPr>
          <w:spacing w:val="-5"/>
        </w:rPr>
        <w:t xml:space="preserve"> </w:t>
      </w:r>
      <w:r>
        <w:t>lifecycle,</w:t>
      </w:r>
      <w:r>
        <w:rPr>
          <w:spacing w:val="-2"/>
        </w:rPr>
        <w:t xml:space="preserve"> </w:t>
      </w:r>
      <w:r>
        <w:t>unit</w:t>
      </w:r>
      <w:r>
        <w:rPr>
          <w:spacing w:val="-2"/>
        </w:rPr>
        <w:t xml:space="preserve"> </w:t>
      </w:r>
      <w:r>
        <w:t>testing</w:t>
      </w:r>
      <w:r>
        <w:rPr>
          <w:spacing w:val="-4"/>
        </w:rPr>
        <w:t xml:space="preserve"> </w:t>
      </w:r>
      <w:r>
        <w:t>aims</w:t>
      </w:r>
      <w:r>
        <w:rPr>
          <w:spacing w:val="-4"/>
        </w:rPr>
        <w:t xml:space="preserve"> </w:t>
      </w:r>
      <w:r>
        <w:t>to</w:t>
      </w:r>
      <w:r>
        <w:rPr>
          <w:spacing w:val="-4"/>
        </w:rPr>
        <w:t xml:space="preserve"> </w:t>
      </w:r>
      <w:r>
        <w:t>lower</w:t>
      </w:r>
      <w:r>
        <w:rPr>
          <w:spacing w:val="-2"/>
        </w:rPr>
        <w:t xml:space="preserve"> </w:t>
      </w:r>
      <w:r>
        <w:t>the</w:t>
      </w:r>
      <w:r>
        <w:rPr>
          <w:spacing w:val="-4"/>
        </w:rPr>
        <w:t xml:space="preserve"> </w:t>
      </w:r>
      <w:r>
        <w:t>cost</w:t>
      </w:r>
      <w:r>
        <w:rPr>
          <w:spacing w:val="-2"/>
        </w:rPr>
        <w:t xml:space="preserve"> </w:t>
      </w:r>
      <w:r>
        <w:t>of</w:t>
      </w:r>
      <w:r>
        <w:rPr>
          <w:spacing w:val="-6"/>
        </w:rPr>
        <w:t xml:space="preserve"> </w:t>
      </w:r>
      <w:r>
        <w:t>bug</w:t>
      </w:r>
      <w:r>
        <w:rPr>
          <w:spacing w:val="-2"/>
        </w:rPr>
        <w:t xml:space="preserve"> </w:t>
      </w:r>
      <w:r>
        <w:t>fixes.</w:t>
      </w:r>
      <w:r>
        <w:rPr>
          <w:spacing w:val="-3"/>
        </w:rPr>
        <w:t xml:space="preserve"> </w:t>
      </w:r>
      <w:r>
        <w:t>Unit</w:t>
      </w:r>
      <w:r>
        <w:rPr>
          <w:spacing w:val="-4"/>
        </w:rPr>
        <w:t xml:space="preserve"> </w:t>
      </w:r>
      <w:r>
        <w:t>testing</w:t>
      </w:r>
      <w:r>
        <w:rPr>
          <w:spacing w:val="-57"/>
        </w:rPr>
        <w:t xml:space="preserve"> </w:t>
      </w:r>
      <w:r>
        <w:t>is a crucial component and a money saver for the company because the cost of</w:t>
      </w:r>
      <w:r>
        <w:rPr>
          <w:spacing w:val="1"/>
        </w:rPr>
        <w:t xml:space="preserve"> </w:t>
      </w:r>
      <w:r>
        <w:t>fixing</w:t>
      </w:r>
      <w:r>
        <w:rPr>
          <w:spacing w:val="-5"/>
        </w:rPr>
        <w:t xml:space="preserve"> </w:t>
      </w:r>
      <w:r>
        <w:t>bugs</w:t>
      </w:r>
      <w:r>
        <w:rPr>
          <w:spacing w:val="-4"/>
        </w:rPr>
        <w:t xml:space="preserve"> </w:t>
      </w:r>
      <w:r>
        <w:t>increases</w:t>
      </w:r>
      <w:r>
        <w:rPr>
          <w:spacing w:val="-6"/>
        </w:rPr>
        <w:t xml:space="preserve"> </w:t>
      </w:r>
      <w:r>
        <w:t>exponentially</w:t>
      </w:r>
      <w:r>
        <w:rPr>
          <w:spacing w:val="-4"/>
        </w:rPr>
        <w:t xml:space="preserve"> </w:t>
      </w:r>
      <w:r>
        <w:t>as</w:t>
      </w:r>
      <w:r>
        <w:rPr>
          <w:spacing w:val="-4"/>
        </w:rPr>
        <w:t xml:space="preserve"> </w:t>
      </w:r>
      <w:r>
        <w:t>the</w:t>
      </w:r>
      <w:r>
        <w:rPr>
          <w:spacing w:val="-4"/>
        </w:rPr>
        <w:t xml:space="preserve"> </w:t>
      </w:r>
      <w:r>
        <w:t>Software</w:t>
      </w:r>
      <w:r>
        <w:rPr>
          <w:spacing w:val="-4"/>
        </w:rPr>
        <w:t xml:space="preserve"> </w:t>
      </w:r>
      <w:r>
        <w:t>Development</w:t>
      </w:r>
      <w:r>
        <w:rPr>
          <w:spacing w:val="-4"/>
        </w:rPr>
        <w:t xml:space="preserve"> </w:t>
      </w:r>
      <w:r>
        <w:t>Lifecycle</w:t>
      </w:r>
      <w:r>
        <w:rPr>
          <w:spacing w:val="-3"/>
        </w:rPr>
        <w:t xml:space="preserve"> </w:t>
      </w:r>
      <w:r>
        <w:t>moves</w:t>
      </w:r>
      <w:r>
        <w:rPr>
          <w:spacing w:val="-58"/>
        </w:rPr>
        <w:t xml:space="preserve"> </w:t>
      </w:r>
      <w:r>
        <w:t>into</w:t>
      </w:r>
      <w:r>
        <w:rPr>
          <w:spacing w:val="1"/>
        </w:rPr>
        <w:t xml:space="preserve"> </w:t>
      </w:r>
      <w:r>
        <w:t>its</w:t>
      </w:r>
      <w:r>
        <w:rPr>
          <w:spacing w:val="-1"/>
        </w:rPr>
        <w:t xml:space="preserve"> </w:t>
      </w:r>
      <w:r>
        <w:t>later</w:t>
      </w:r>
      <w:r>
        <w:rPr>
          <w:spacing w:val="-3"/>
        </w:rPr>
        <w:t xml:space="preserve"> </w:t>
      </w:r>
      <w:r>
        <w:t>phases.</w:t>
      </w:r>
    </w:p>
    <w:p>
      <w:pPr>
        <w:pStyle w:val="6"/>
        <w:spacing w:before="1" w:line="360" w:lineRule="auto"/>
        <w:ind w:left="1160" w:right="866"/>
        <w:jc w:val="both"/>
      </w:pPr>
      <w:r>
        <w:rPr>
          <w:rFonts w:hint="default"/>
          <w:lang w:val="en-IN"/>
        </w:rPr>
        <w:t>It</w:t>
      </w:r>
      <w:r>
        <w:rPr>
          <w:rFonts w:hint="default"/>
        </w:rPr>
        <w:t xml:space="preserve"> is a component of </w:t>
      </w:r>
      <w:r>
        <w:rPr>
          <w:rFonts w:hint="default"/>
          <w:lang w:val="en-IN"/>
        </w:rPr>
        <w:t>T</w:t>
      </w:r>
      <w:r>
        <w:rPr>
          <w:rFonts w:hint="default"/>
        </w:rPr>
        <w:t>est-</w:t>
      </w:r>
      <w:r>
        <w:rPr>
          <w:rFonts w:hint="default"/>
          <w:lang w:val="en-IN"/>
        </w:rPr>
        <w:t>D</w:t>
      </w:r>
      <w:r>
        <w:rPr>
          <w:rFonts w:hint="default"/>
        </w:rPr>
        <w:t xml:space="preserve">riven </w:t>
      </w:r>
      <w:r>
        <w:rPr>
          <w:rFonts w:hint="default"/>
          <w:lang w:val="en-IN"/>
        </w:rPr>
        <w:t>D</w:t>
      </w:r>
      <w:r>
        <w:rPr>
          <w:rFonts w:hint="default"/>
        </w:rPr>
        <w:t>evelopment (TDD), a pragmatic process that uses continuous testing and modification to produce a product. This is also the first stage of software testing, undertaken before additional approaches such as integration testing. Unit tests are generally isolated to ensure that no external code or functions are used by the unit. Testing can be performed manually, although it is more commonly automated.</w:t>
      </w: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3"/>
        <w:numPr>
          <w:ilvl w:val="1"/>
          <w:numId w:val="11"/>
        </w:numPr>
        <w:tabs>
          <w:tab w:val="left" w:pos="800"/>
        </w:tabs>
        <w:spacing w:before="90" w:after="0" w:line="240" w:lineRule="auto"/>
        <w:ind w:left="799" w:right="0" w:hanging="360"/>
        <w:jc w:val="left"/>
      </w:pPr>
      <w:r>
        <w:t>Test</w:t>
      </w:r>
      <w:r>
        <w:rPr>
          <w:spacing w:val="-3"/>
        </w:rPr>
        <w:t xml:space="preserve"> </w:t>
      </w:r>
      <w:r>
        <w:t>Report</w:t>
      </w:r>
    </w:p>
    <w:p/>
    <w:p>
      <w:pPr>
        <w:pStyle w:val="6"/>
        <w:spacing w:before="11"/>
        <w:rPr>
          <w:b/>
          <w:sz w:val="11"/>
        </w:rPr>
      </w:pPr>
    </w:p>
    <w:p>
      <w:pPr>
        <w:pStyle w:val="6"/>
        <w:spacing w:before="11"/>
        <w:rPr>
          <w:b/>
          <w:sz w:val="11"/>
        </w:rPr>
      </w:pPr>
    </w:p>
    <w:tbl>
      <w:tblPr>
        <w:tblStyle w:val="5"/>
        <w:tblW w:w="8578" w:type="dxa"/>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40"/>
        <w:gridCol w:w="1450"/>
        <w:gridCol w:w="1566"/>
        <w:gridCol w:w="1267"/>
        <w:gridCol w:w="1533"/>
        <w:gridCol w:w="1300"/>
        <w:gridCol w:w="8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Id</w:t>
            </w:r>
          </w:p>
        </w:tc>
        <w:tc>
          <w:tcPr>
            <w:tcW w:w="14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Name</w:t>
            </w:r>
          </w:p>
        </w:tc>
        <w:tc>
          <w:tcPr>
            <w:tcW w:w="15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Input Specification</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Expected output</w:t>
            </w:r>
          </w:p>
        </w:tc>
        <w:tc>
          <w:tcPr>
            <w:tcW w:w="153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Input</w:t>
            </w:r>
          </w:p>
        </w:tc>
        <w:tc>
          <w:tcPr>
            <w:tcW w:w="13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Output</w:t>
            </w:r>
          </w:p>
        </w:tc>
        <w:tc>
          <w:tcPr>
            <w:tcW w:w="82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4"/>
                <w:szCs w:val="24"/>
                <w:u w:val="none"/>
                <w:vertAlign w:val="baseline"/>
                <w:lang w:val="en-IN"/>
              </w:rPr>
            </w:pPr>
            <w:r>
              <w:rPr>
                <w:rFonts w:hint="default" w:ascii="Times New Roman" w:hAnsi="Times New Roman" w:cs="Times New Roman"/>
                <w:b/>
                <w:bCs/>
                <w:i w:val="0"/>
                <w:iCs w:val="0"/>
                <w:color w:val="000000"/>
                <w:sz w:val="24"/>
                <w:szCs w:val="24"/>
                <w:u w:val="none"/>
                <w:vertAlign w:val="baseline"/>
                <w:lang w:val="en-IN"/>
              </w:rPr>
              <w:t>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1.1</w:t>
            </w:r>
          </w:p>
        </w:tc>
        <w:tc>
          <w:tcPr>
            <w:tcW w:w="14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tc>
        <w:tc>
          <w:tcPr>
            <w:tcW w:w="15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8"/>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Navigate through </w:t>
            </w:r>
            <w:r>
              <w:rPr>
                <w:rFonts w:hint="default" w:ascii="Times New Roman" w:hAnsi="Times New Roman" w:cs="Times New Roman"/>
                <w:i w:val="0"/>
                <w:iCs w:val="0"/>
                <w:color w:val="000000"/>
                <w:sz w:val="24"/>
                <w:szCs w:val="24"/>
                <w:u w:val="none"/>
                <w:vertAlign w:val="baseline"/>
              </w:rPr>
              <w:t xml:space="preserve">the </w:t>
            </w:r>
            <w:r>
              <w:rPr>
                <w:rFonts w:hint="default" w:ascii="Times New Roman" w:hAnsi="Times New Roman" w:cs="Times New Roman"/>
                <w:i w:val="0"/>
                <w:iCs w:val="0"/>
                <w:color w:val="000000"/>
                <w:sz w:val="24"/>
                <w:szCs w:val="24"/>
                <w:u w:val="none"/>
                <w:vertAlign w:val="baseline"/>
                <w:lang w:val="en-IN"/>
              </w:rPr>
              <w:t>modules using</w:t>
            </w:r>
            <w:r>
              <w:rPr>
                <w:rFonts w:hint="default" w:ascii="Times New Roman" w:hAnsi="Times New Roman" w:cs="Times New Roman"/>
                <w:i w:val="0"/>
                <w:iCs w:val="0"/>
                <w:color w:val="000000"/>
                <w:sz w:val="24"/>
                <w:szCs w:val="24"/>
                <w:u w:val="none"/>
                <w:vertAlign w:val="baseline"/>
              </w:rPr>
              <w:t xml:space="preserv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 </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mc:AlternateContent>
                <mc:Choice Requires="wpg">
                  <w:drawing>
                    <wp:anchor distT="0" distB="0" distL="114300" distR="114300" simplePos="0" relativeHeight="251701248" behindDoc="1" locked="0" layoutInCell="1" allowOverlap="1">
                      <wp:simplePos x="0" y="0"/>
                      <wp:positionH relativeFrom="page">
                        <wp:posOffset>-1480185</wp:posOffset>
                      </wp:positionH>
                      <wp:positionV relativeFrom="paragraph">
                        <wp:posOffset>-2051050</wp:posOffset>
                      </wp:positionV>
                      <wp:extent cx="5617845" cy="121920"/>
                      <wp:effectExtent l="0" t="0" r="8255" b="5080"/>
                      <wp:wrapNone/>
                      <wp:docPr id="71" name="Group 71"/>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72" name="Picture 136"/>
                                <pic:cNvPicPr>
                                  <a:picLocks noChangeAspect="1"/>
                                </pic:cNvPicPr>
                              </pic:nvPicPr>
                              <pic:blipFill>
                                <a:blip r:embed="rId36"/>
                                <a:stretch>
                                  <a:fillRect/>
                                </a:stretch>
                              </pic:blipFill>
                              <pic:spPr>
                                <a:xfrm>
                                  <a:off x="2102" y="-39"/>
                                  <a:ext cx="8847" cy="192"/>
                                </a:xfrm>
                                <a:prstGeom prst="rect">
                                  <a:avLst/>
                                </a:prstGeom>
                                <a:noFill/>
                                <a:ln>
                                  <a:noFill/>
                                </a:ln>
                              </pic:spPr>
                            </pic:pic>
                            <wps:wsp>
                              <wps:cNvPr id="73" name="Straight Connector 69"/>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16.55pt;margin-top:-161.5pt;height:9.6pt;width:442.35pt;mso-position-horizontal-relative:page;z-index:-251615232;mso-width-relative:page;mso-height-relative:page;" coordorigin="2102,-39" coordsize="8847,192" o:gfxdata="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">
                      <o:lock v:ext="edit" aspectratio="f"/>
                      <v:shape id="Picture 136" o:spid="_x0000_s1026" o:spt="75" type="#_x0000_t75" style="position:absolute;left:2102;top:-39;height:192;width:8847;" filled="f" o:preferrelative="t" stroked="f" coordsize="21600,21600" o:gfxdata="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ewuvQAA&#10;ANsAAAAPAAAAAAAAAAEAIAAAACIAAABkcnMvZG93bnJldi54bWxQSwECFAAUAAAACACHTuJAMy8F&#10;njsAAAA5AAAAEAAAAAAAAAABACAAAAAMAQAAZHJzL3NoYXBleG1sLnhtbFBLBQYAAAAABgAGAFsB&#10;AAC2AwAAAAA=&#10;">
                        <v:fill on="f" focussize="0,0"/>
                        <v:stroke on="f"/>
                        <v:imagedata r:id="rId36" o:title=""/>
                        <o:lock v:ext="edit" aspectratio="t"/>
                      </v:shape>
                      <v:line id="Straight Connector 69" o:spid="_x0000_s1026" o:spt="20" style="position:absolute;left:2148;top:19;flip:y;height:24;width:8748;" filled="f" stroked="t" coordsize="21600,21600" o:gfxdata="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b6L8vQAA&#10;ANsAAAAPAAAAAAAAAAEAIAAAACIAAABkcnMvZG93bnJldi54bWxQSwECFAAUAAAACACHTuJAMy8F&#10;njsAAAA5AAAAEAAAAAAAAAABACAAAAAMAQAAZHJzL3NoYXBleG1sLnhtbFBLBQYAAAAABgAGAFsB&#10;AAC2AwAAAAA=&#10;">
                        <v:fill on="f" focussize="0,0"/>
                        <v:stroke weight="2.04pt" color="#622423" joinstyle="round"/>
                        <v:imagedata o:title=""/>
                        <o:lock v:ext="edit" aspectratio="f"/>
                      </v:line>
                    </v:group>
                  </w:pict>
                </mc:Fallback>
              </mc:AlternateContent>
            </w:r>
          </w:p>
          <w:p>
            <w:pPr>
              <w:pStyle w:val="10"/>
              <w:keepNext w:val="0"/>
              <w:keepLines w:val="0"/>
              <w:widowControl/>
              <w:numPr>
                <w:ilvl w:val="0"/>
                <w:numId w:val="18"/>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Press the </w:t>
            </w:r>
            <w:r>
              <w:rPr>
                <w:rFonts w:hint="default" w:ascii="Times New Roman" w:hAnsi="Times New Roman" w:cs="Times New Roman"/>
                <w:i w:val="0"/>
                <w:iCs w:val="0"/>
                <w:color w:val="000000"/>
                <w:sz w:val="24"/>
                <w:szCs w:val="24"/>
                <w:u w:val="none"/>
                <w:vertAlign w:val="baseline"/>
                <w:lang w:val="en-IN"/>
              </w:rPr>
              <w:t xml:space="preserve">volume up </w:t>
            </w:r>
            <w:r>
              <w:rPr>
                <w:rFonts w:hint="default" w:ascii="Times New Roman" w:hAnsi="Times New Roman" w:cs="Times New Roman"/>
                <w:i w:val="0"/>
                <w:iCs w:val="0"/>
                <w:color w:val="000000"/>
                <w:sz w:val="24"/>
                <w:szCs w:val="24"/>
                <w:u w:val="none"/>
                <w:vertAlign w:val="baseline"/>
              </w:rPr>
              <w:t>button to select a option and enter into the function</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User could capture the image by pointing at a object</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1.Accept the 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 Camera should open</w:t>
            </w:r>
          </w:p>
          <w:p>
            <w:pPr>
              <w:keepNext w:val="0"/>
              <w:keepLines w:val="0"/>
              <w:widowControl/>
              <w:suppressLineNumbers w:val="0"/>
              <w:spacing w:after="240" w:afterAutospacing="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br w:type="textWrapping"/>
            </w:r>
          </w:p>
          <w:p>
            <w:pPr>
              <w:keepNext w:val="0"/>
              <w:keepLines w:val="0"/>
              <w:widowControl/>
              <w:suppressLineNumbers w:val="0"/>
              <w:spacing w:after="240" w:afterAutospacing="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i w:val="0"/>
                <w:iCs w:val="0"/>
                <w:color w:val="000000"/>
                <w:sz w:val="24"/>
                <w:szCs w:val="24"/>
                <w:u w:val="none"/>
                <w:vertAlign w:val="baseline"/>
              </w:rPr>
              <w:t>3. Image was captured </w:t>
            </w:r>
          </w:p>
        </w:tc>
        <w:tc>
          <w:tcPr>
            <w:tcW w:w="153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1.Pressed the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Entered into the function</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Camera was pointed at a object</w:t>
            </w:r>
          </w:p>
        </w:tc>
        <w:tc>
          <w:tcPr>
            <w:tcW w:w="13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w:t>
            </w:r>
            <w:r>
              <w:rPr>
                <w:rFonts w:hint="default" w:ascii="Times New Roman" w:hAnsi="Times New Roman" w:cs="Times New Roman"/>
                <w:i w:val="0"/>
                <w:iCs w:val="0"/>
                <w:color w:val="000000"/>
                <w:sz w:val="24"/>
                <w:szCs w:val="24"/>
                <w:u w:val="none"/>
                <w:vertAlign w:val="baseline"/>
                <w:lang w:val="en-IN"/>
              </w:rPr>
              <w:t xml:space="preserve"> </w:t>
            </w:r>
            <w:r>
              <w:rPr>
                <w:rFonts w:hint="default" w:ascii="Times New Roman" w:hAnsi="Times New Roman" w:cs="Times New Roman"/>
                <w:i w:val="0"/>
                <w:iCs w:val="0"/>
                <w:color w:val="000000"/>
                <w:sz w:val="24"/>
                <w:szCs w:val="24"/>
                <w:u w:val="none"/>
                <w:vertAlign w:val="baseline"/>
              </w:rPr>
              <w:t>Accepted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Camera was turned on without any issues</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Image was captured successfully</w:t>
            </w:r>
          </w:p>
        </w:tc>
        <w:tc>
          <w:tcPr>
            <w:tcW w:w="82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2.1 </w:t>
            </w:r>
          </w:p>
        </w:tc>
        <w:tc>
          <w:tcPr>
            <w:tcW w:w="14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Requirement and validation</w:t>
            </w:r>
          </w:p>
        </w:tc>
        <w:tc>
          <w:tcPr>
            <w:tcW w:w="15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9"/>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printed document</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9"/>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Teacher </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lang w:val="en-IN"/>
              </w:rPr>
            </w:pPr>
          </w:p>
          <w:p>
            <w:pPr>
              <w:pStyle w:val="10"/>
              <w:keepNext w:val="0"/>
              <w:keepLines w:val="0"/>
              <w:widowControl/>
              <w:numPr>
                <w:ilvl w:val="0"/>
                <w:numId w:val="19"/>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Point the camera to a campus building</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2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20"/>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20"/>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Accept</w:t>
            </w:r>
          </w:p>
        </w:tc>
        <w:tc>
          <w:tcPr>
            <w:tcW w:w="153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lang w:val="en-IN"/>
              </w:rPr>
              <w:t>1</w:t>
            </w:r>
            <w:r>
              <w:rPr>
                <w:rFonts w:hint="default" w:ascii="Times New Roman" w:hAnsi="Times New Roman" w:cs="Times New Roman"/>
                <w:i w:val="0"/>
                <w:iCs w:val="0"/>
                <w:color w:val="000000"/>
                <w:sz w:val="24"/>
                <w:szCs w:val="24"/>
                <w:u w:val="none"/>
                <w:vertAlign w:val="baseline"/>
              </w:rPr>
              <w:t>. Document was read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Teacher was Identified</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lang w:val="en-IN"/>
              </w:rPr>
              <w:t>3.</w:t>
            </w:r>
            <w:r>
              <w:rPr>
                <w:rFonts w:hint="default" w:ascii="Times New Roman" w:hAnsi="Times New Roman" w:cs="Times New Roman"/>
                <w:i w:val="0"/>
                <w:iCs w:val="0"/>
                <w:color w:val="000000"/>
                <w:sz w:val="24"/>
                <w:szCs w:val="24"/>
                <w:u w:val="none"/>
                <w:vertAlign w:val="baseline"/>
              </w:rPr>
              <w:t xml:space="preserve"> Teacher was Identified</w:t>
            </w:r>
          </w:p>
        </w:tc>
        <w:tc>
          <w:tcPr>
            <w:tcW w:w="13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 xml:space="preserve">1 </w:t>
            </w:r>
            <w:r>
              <w:rPr>
                <w:rFonts w:hint="default" w:ascii="Times New Roman" w:hAnsi="Times New Roman" w:cs="Times New Roman"/>
                <w:i w:val="0"/>
                <w:iCs w:val="0"/>
                <w:color w:val="000000"/>
                <w:sz w:val="24"/>
                <w:szCs w:val="24"/>
                <w:u w:val="none"/>
                <w:vertAlign w:val="baseline"/>
              </w:rPr>
              <w:t>Accept</w:t>
            </w:r>
            <w:r>
              <w:rPr>
                <w:rFonts w:hint="default" w:ascii="Times New Roman" w:hAnsi="Times New Roman" w:cs="Times New Roman"/>
                <w:i w:val="0"/>
                <w:iCs w:val="0"/>
                <w:color w:val="000000"/>
                <w:sz w:val="24"/>
                <w:szCs w:val="24"/>
                <w:u w:val="none"/>
                <w:vertAlign w:val="baseline"/>
                <w:lang w:val="en-IN"/>
              </w:rPr>
              <w: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Accepted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jc w:val="left"/>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3 Accepted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tc>
        <w:tc>
          <w:tcPr>
            <w:tcW w:w="82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PASS</w:t>
            </w:r>
          </w:p>
        </w:tc>
      </w:tr>
    </w:tbl>
    <w:p>
      <w:pPr>
        <w:pStyle w:val="6"/>
        <w:spacing w:before="11"/>
        <w:rPr>
          <w:b/>
          <w:sz w:val="11"/>
        </w:rPr>
      </w:pPr>
    </w:p>
    <w:p>
      <w:pPr>
        <w:spacing w:before="1"/>
        <w:ind w:left="1624" w:right="966" w:firstLine="0"/>
        <w:jc w:val="center"/>
        <w:rPr>
          <w:b/>
          <w:sz w:val="22"/>
        </w:rPr>
      </w:pPr>
    </w:p>
    <w:p>
      <w:pPr>
        <w:spacing w:before="1"/>
        <w:ind w:left="1624" w:right="966" w:firstLine="0"/>
        <w:jc w:val="center"/>
        <w:rPr>
          <w:b/>
          <w:sz w:val="24"/>
          <w:szCs w:val="24"/>
        </w:rPr>
      </w:pPr>
      <w:r>
        <w:rPr>
          <w:b/>
          <w:sz w:val="24"/>
          <w:szCs w:val="24"/>
        </w:rPr>
        <w:t>Table</w:t>
      </w:r>
      <w:r>
        <w:rPr>
          <w:b/>
          <w:spacing w:val="-1"/>
          <w:sz w:val="24"/>
          <w:szCs w:val="24"/>
        </w:rPr>
        <w:t xml:space="preserve"> </w:t>
      </w:r>
      <w:r>
        <w:rPr>
          <w:b/>
          <w:sz w:val="24"/>
          <w:szCs w:val="24"/>
        </w:rPr>
        <w:t>no.</w:t>
      </w:r>
      <w:r>
        <w:rPr>
          <w:b/>
          <w:spacing w:val="-1"/>
          <w:sz w:val="24"/>
          <w:szCs w:val="24"/>
        </w:rPr>
        <w:t xml:space="preserve"> </w:t>
      </w:r>
      <w:r>
        <w:rPr>
          <w:b/>
          <w:sz w:val="24"/>
          <w:szCs w:val="24"/>
        </w:rPr>
        <w:t>2.2</w:t>
      </w:r>
      <w:r>
        <w:rPr>
          <w:b/>
          <w:spacing w:val="-2"/>
          <w:sz w:val="24"/>
          <w:szCs w:val="24"/>
        </w:rPr>
        <w:t xml:space="preserve"> </w:t>
      </w:r>
      <w:r>
        <w:rPr>
          <w:b/>
          <w:sz w:val="24"/>
          <w:szCs w:val="24"/>
        </w:rPr>
        <w:t>Test Report</w:t>
      </w:r>
    </w:p>
    <w:p>
      <w:pPr>
        <w:spacing w:after="0"/>
        <w:jc w:val="center"/>
        <w:rPr>
          <w:sz w:val="22"/>
        </w:rPr>
        <w:sectPr>
          <w:headerReference r:id="rId27" w:type="default"/>
          <w:footerReference r:id="rId28" w:type="default"/>
          <w:pgSz w:w="12240" w:h="15840"/>
          <w:pgMar w:top="1220" w:right="580" w:bottom="1100" w:left="1720" w:header="727" w:footer="906" w:gutter="0"/>
          <w:pgNumType w:fmt="decimal"/>
          <w:cols w:space="720" w:num="1"/>
        </w:sectPr>
      </w:pPr>
    </w:p>
    <w:p>
      <w:pPr>
        <w:pStyle w:val="6"/>
        <w:spacing w:before="4"/>
        <w:rPr>
          <w:b/>
          <w:sz w:val="7"/>
        </w:rPr>
      </w:pPr>
    </w:p>
    <w:p>
      <w:pPr>
        <w:pStyle w:val="6"/>
        <w:spacing w:line="192" w:lineRule="exact"/>
        <w:ind w:left="382"/>
        <w:rPr>
          <w:sz w:val="19"/>
        </w:rPr>
      </w:pPr>
      <w:r>
        <w:rPr>
          <w:position w:val="-3"/>
          <w:sz w:val="19"/>
        </w:rPr>
        <w:pict>
          <v:group id="_x0000_s1127" o:spid="_x0000_s1127" o:spt="203" style="height:9.6pt;width:442.35pt;" coordsize="8847,192">
            <o:lock v:ext="edit"/>
            <v:shape id="_x0000_s1128" o:spid="_x0000_s1128" o:spt="75" type="#_x0000_t75" style="position:absolute;left:0;top:0;height:192;width:8847;" filled="f" stroked="f" coordsize="21600,21600">
              <v:path/>
              <v:fill on="f" focussize="0,0"/>
              <v:stroke on="f"/>
              <v:imagedata r:id="rId36" o:title=""/>
              <o:lock v:ext="edit" aspectratio="t"/>
            </v:shape>
            <v:line id="_x0000_s1129" o:spid="_x0000_s1129" o:spt="20" style="position:absolute;left:46;top:58;flip:y;height:24;width:8748;" stroked="t" coordsize="21600,21600">
              <v:path arrowok="t"/>
              <v:fill focussize="0,0"/>
              <v:stroke weight="2.04pt" color="#622423"/>
              <v:imagedata o:title=""/>
              <o:lock v:ext="edit"/>
            </v:line>
            <w10:wrap type="none"/>
            <w10:anchorlock/>
          </v:group>
        </w:pict>
      </w:r>
    </w:p>
    <w:p>
      <w:pPr>
        <w:pStyle w:val="6"/>
        <w:rPr>
          <w:b/>
          <w:sz w:val="23"/>
        </w:rPr>
      </w:pPr>
    </w:p>
    <w:p>
      <w:pPr>
        <w:pStyle w:val="2"/>
        <w:numPr>
          <w:ilvl w:val="0"/>
          <w:numId w:val="1"/>
        </w:numPr>
        <w:tabs>
          <w:tab w:val="left" w:pos="4036"/>
        </w:tabs>
        <w:spacing w:before="85" w:after="0" w:line="240" w:lineRule="auto"/>
        <w:ind w:left="3807" w:leftChars="0" w:right="0" w:rightChars="0" w:hanging="361" w:firstLineChars="0"/>
        <w:jc w:val="left"/>
      </w:pPr>
      <w:r>
        <w:t>CONCLUSION</w:t>
      </w:r>
    </w:p>
    <w:p>
      <w:pPr>
        <w:pStyle w:val="3"/>
        <w:numPr>
          <w:ilvl w:val="1"/>
          <w:numId w:val="21"/>
        </w:numPr>
        <w:tabs>
          <w:tab w:val="left" w:pos="860"/>
        </w:tabs>
        <w:spacing w:before="185" w:after="0" w:line="240" w:lineRule="auto"/>
        <w:ind w:left="859" w:right="0" w:hanging="420"/>
        <w:jc w:val="left"/>
      </w:pPr>
      <w:r>
        <w:t>DESIGN</w:t>
      </w:r>
      <w:r>
        <w:rPr>
          <w:spacing w:val="-3"/>
        </w:rPr>
        <w:t xml:space="preserve"> </w:t>
      </w:r>
      <w:r>
        <w:t>AND</w:t>
      </w:r>
      <w:r>
        <w:rPr>
          <w:spacing w:val="-1"/>
        </w:rPr>
        <w:t xml:space="preserve"> </w:t>
      </w:r>
      <w:r>
        <w:t>IMPLEMENTATION</w:t>
      </w:r>
      <w:r>
        <w:rPr>
          <w:spacing w:val="-3"/>
        </w:rPr>
        <w:t xml:space="preserve"> </w:t>
      </w:r>
      <w:r>
        <w:t>ISSUES</w:t>
      </w:r>
    </w:p>
    <w:p>
      <w:pPr>
        <w:pStyle w:val="6"/>
        <w:spacing w:before="139" w:line="360" w:lineRule="auto"/>
        <w:ind w:left="1160" w:right="871"/>
        <w:jc w:val="both"/>
      </w:pPr>
      <w:r>
        <w:t>The</w:t>
      </w:r>
      <w:r>
        <w:rPr>
          <w:spacing w:val="-5"/>
        </w:rPr>
        <w:t xml:space="preserve"> </w:t>
      </w:r>
      <w:r>
        <w:t>training</w:t>
      </w:r>
      <w:r>
        <w:rPr>
          <w:spacing w:val="-4"/>
        </w:rPr>
        <w:t xml:space="preserve"> </w:t>
      </w:r>
      <w:r>
        <w:t>phase</w:t>
      </w:r>
      <w:r>
        <w:rPr>
          <w:spacing w:val="-5"/>
        </w:rPr>
        <w:t xml:space="preserve"> </w:t>
      </w:r>
      <w:r>
        <w:t>of</w:t>
      </w:r>
      <w:r>
        <w:rPr>
          <w:spacing w:val="-4"/>
        </w:rPr>
        <w:t xml:space="preserve"> </w:t>
      </w:r>
      <w:r>
        <w:t>the</w:t>
      </w:r>
      <w:r>
        <w:rPr>
          <w:spacing w:val="-2"/>
        </w:rPr>
        <w:t xml:space="preserve"> </w:t>
      </w:r>
      <w:r>
        <w:t>model</w:t>
      </w:r>
      <w:r>
        <w:rPr>
          <w:spacing w:val="-7"/>
        </w:rPr>
        <w:t xml:space="preserve"> </w:t>
      </w:r>
      <w:r>
        <w:t>is</w:t>
      </w:r>
      <w:r>
        <w:rPr>
          <w:spacing w:val="-4"/>
        </w:rPr>
        <w:t xml:space="preserve"> </w:t>
      </w:r>
      <w:r>
        <w:t>the</w:t>
      </w:r>
      <w:r>
        <w:rPr>
          <w:spacing w:val="-4"/>
        </w:rPr>
        <w:t xml:space="preserve"> </w:t>
      </w:r>
      <w:r>
        <w:t>most</w:t>
      </w:r>
      <w:r>
        <w:rPr>
          <w:spacing w:val="-5"/>
        </w:rPr>
        <w:t xml:space="preserve"> </w:t>
      </w:r>
      <w:r>
        <w:t>demanding</w:t>
      </w:r>
      <w:r>
        <w:rPr>
          <w:spacing w:val="-4"/>
        </w:rPr>
        <w:t xml:space="preserve"> </w:t>
      </w:r>
      <w:r>
        <w:t>aspect</w:t>
      </w:r>
      <w:r>
        <w:rPr>
          <w:spacing w:val="-2"/>
        </w:rPr>
        <w:t xml:space="preserve"> </w:t>
      </w:r>
      <w:r>
        <w:t>of</w:t>
      </w:r>
      <w:r>
        <w:rPr>
          <w:spacing w:val="-7"/>
        </w:rPr>
        <w:t xml:space="preserve"> </w:t>
      </w:r>
      <w:r>
        <w:t>the</w:t>
      </w:r>
      <w:r>
        <w:rPr>
          <w:spacing w:val="-4"/>
        </w:rPr>
        <w:t xml:space="preserve"> </w:t>
      </w:r>
      <w:r>
        <w:t>entire</w:t>
      </w:r>
      <w:r>
        <w:rPr>
          <w:spacing w:val="-3"/>
        </w:rPr>
        <w:t xml:space="preserve"> </w:t>
      </w:r>
      <w:r>
        <w:t>project.</w:t>
      </w:r>
      <w:r>
        <w:rPr>
          <w:spacing w:val="-57"/>
        </w:rPr>
        <w:t xml:space="preserve"> </w:t>
      </w:r>
      <w:r>
        <w:t>This can easily hamper the design and implementation and create issues such as</w:t>
      </w:r>
      <w:r>
        <w:rPr>
          <w:spacing w:val="1"/>
        </w:rPr>
        <w:t xml:space="preserve"> </w:t>
      </w:r>
      <w:r>
        <w:t>delays</w:t>
      </w:r>
      <w:r>
        <w:rPr>
          <w:spacing w:val="-2"/>
        </w:rPr>
        <w:t xml:space="preserve"> </w:t>
      </w:r>
      <w:r>
        <w:t>and</w:t>
      </w:r>
      <w:r>
        <w:rPr>
          <w:spacing w:val="-1"/>
        </w:rPr>
        <w:t xml:space="preserve"> </w:t>
      </w:r>
      <w:r>
        <w:t>time</w:t>
      </w:r>
      <w:r>
        <w:rPr>
          <w:spacing w:val="-3"/>
        </w:rPr>
        <w:t xml:space="preserve"> </w:t>
      </w:r>
      <w:r>
        <w:t>mismanagement.</w:t>
      </w:r>
    </w:p>
    <w:p>
      <w:pPr>
        <w:pStyle w:val="6"/>
        <w:spacing w:line="360" w:lineRule="auto"/>
        <w:ind w:left="1160" w:right="864"/>
        <w:jc w:val="both"/>
      </w:pPr>
      <w:r>
        <w:t>Since</w:t>
      </w:r>
      <w:r>
        <w:rPr>
          <w:spacing w:val="-7"/>
        </w:rPr>
        <w:t xml:space="preserve"> </w:t>
      </w:r>
      <w:r>
        <w:t>the</w:t>
      </w:r>
      <w:r>
        <w:rPr>
          <w:spacing w:val="-6"/>
        </w:rPr>
        <w:t xml:space="preserve"> </w:t>
      </w:r>
      <w:r>
        <w:t>training</w:t>
      </w:r>
      <w:r>
        <w:rPr>
          <w:spacing w:val="-4"/>
        </w:rPr>
        <w:t xml:space="preserve"> </w:t>
      </w:r>
      <w:r>
        <w:t>time</w:t>
      </w:r>
      <w:r>
        <w:rPr>
          <w:spacing w:val="-4"/>
        </w:rPr>
        <w:t xml:space="preserve"> </w:t>
      </w:r>
      <w:r>
        <w:t>is</w:t>
      </w:r>
      <w:r>
        <w:rPr>
          <w:spacing w:val="-8"/>
        </w:rPr>
        <w:t xml:space="preserve"> </w:t>
      </w:r>
      <w:r>
        <w:t>high,</w:t>
      </w:r>
      <w:r>
        <w:rPr>
          <w:spacing w:val="-4"/>
        </w:rPr>
        <w:t xml:space="preserve"> </w:t>
      </w:r>
      <w:r>
        <w:t>the</w:t>
      </w:r>
      <w:r>
        <w:rPr>
          <w:spacing w:val="-4"/>
        </w:rPr>
        <w:t xml:space="preserve"> </w:t>
      </w:r>
      <w:r>
        <w:t>coding</w:t>
      </w:r>
      <w:r>
        <w:rPr>
          <w:spacing w:val="-4"/>
        </w:rPr>
        <w:t xml:space="preserve"> </w:t>
      </w:r>
      <w:r>
        <w:t>part</w:t>
      </w:r>
      <w:r>
        <w:rPr>
          <w:spacing w:val="-2"/>
        </w:rPr>
        <w:t xml:space="preserve"> </w:t>
      </w:r>
      <w:r>
        <w:t>has</w:t>
      </w:r>
      <w:r>
        <w:rPr>
          <w:spacing w:val="-9"/>
        </w:rPr>
        <w:t xml:space="preserve"> </w:t>
      </w:r>
      <w:r>
        <w:t>to</w:t>
      </w:r>
      <w:r>
        <w:rPr>
          <w:spacing w:val="-1"/>
        </w:rPr>
        <w:t xml:space="preserve"> </w:t>
      </w:r>
      <w:r>
        <w:t>be</w:t>
      </w:r>
      <w:r>
        <w:rPr>
          <w:spacing w:val="-6"/>
        </w:rPr>
        <w:t xml:space="preserve"> </w:t>
      </w:r>
      <w:r>
        <w:t>faultless,</w:t>
      </w:r>
      <w:r>
        <w:rPr>
          <w:spacing w:val="-4"/>
        </w:rPr>
        <w:t xml:space="preserve"> </w:t>
      </w:r>
      <w:r>
        <w:t>as</w:t>
      </w:r>
      <w:r>
        <w:rPr>
          <w:spacing w:val="-4"/>
        </w:rPr>
        <w:t xml:space="preserve"> </w:t>
      </w:r>
      <w:r>
        <w:t>changes</w:t>
      </w:r>
      <w:r>
        <w:rPr>
          <w:spacing w:val="-4"/>
        </w:rPr>
        <w:t xml:space="preserve"> </w:t>
      </w:r>
      <w:r>
        <w:t>in</w:t>
      </w:r>
      <w:r>
        <w:rPr>
          <w:spacing w:val="-1"/>
        </w:rPr>
        <w:t xml:space="preserve"> </w:t>
      </w:r>
      <w:r>
        <w:t>the</w:t>
      </w:r>
      <w:r>
        <w:rPr>
          <w:spacing w:val="-58"/>
        </w:rPr>
        <w:t xml:space="preserve"> </w:t>
      </w:r>
      <w:r>
        <w:t>code</w:t>
      </w:r>
      <w:r>
        <w:rPr>
          <w:spacing w:val="-4"/>
        </w:rPr>
        <w:t xml:space="preserve"> </w:t>
      </w:r>
      <w:r>
        <w:t>will</w:t>
      </w:r>
      <w:r>
        <w:rPr>
          <w:spacing w:val="2"/>
        </w:rPr>
        <w:t xml:space="preserve"> </w:t>
      </w:r>
      <w:r>
        <w:t>lead</w:t>
      </w:r>
      <w:r>
        <w:rPr>
          <w:spacing w:val="2"/>
        </w:rPr>
        <w:t xml:space="preserve"> </w:t>
      </w:r>
      <w:r>
        <w:t>to</w:t>
      </w:r>
      <w:r>
        <w:rPr>
          <w:spacing w:val="-2"/>
        </w:rPr>
        <w:t xml:space="preserve"> </w:t>
      </w:r>
      <w:r>
        <w:t>further</w:t>
      </w:r>
      <w:r>
        <w:rPr>
          <w:spacing w:val="-1"/>
        </w:rPr>
        <w:t xml:space="preserve"> </w:t>
      </w:r>
      <w:r>
        <w:t>training</w:t>
      </w:r>
      <w:r>
        <w:rPr>
          <w:spacing w:val="-1"/>
        </w:rPr>
        <w:t xml:space="preserve"> </w:t>
      </w:r>
      <w:r>
        <w:t>and</w:t>
      </w:r>
      <w:r>
        <w:rPr>
          <w:spacing w:val="2"/>
        </w:rPr>
        <w:t xml:space="preserve"> </w:t>
      </w:r>
      <w:r>
        <w:t>more</w:t>
      </w:r>
      <w:r>
        <w:rPr>
          <w:spacing w:val="-4"/>
        </w:rPr>
        <w:t xml:space="preserve"> </w:t>
      </w:r>
      <w:r>
        <w:t>time</w:t>
      </w:r>
      <w:r>
        <w:rPr>
          <w:spacing w:val="-3"/>
        </w:rPr>
        <w:t xml:space="preserve"> </w:t>
      </w:r>
      <w:r>
        <w:t>delays.</w:t>
      </w:r>
    </w:p>
    <w:p>
      <w:pPr>
        <w:pStyle w:val="6"/>
        <w:spacing w:line="360" w:lineRule="auto"/>
        <w:ind w:left="1160" w:right="867"/>
        <w:jc w:val="both"/>
      </w:pPr>
      <w:r>
        <w:t>Attributes such as scaling and performance will directly depend on the type of</w:t>
      </w:r>
      <w:r>
        <w:rPr>
          <w:spacing w:val="1"/>
        </w:rPr>
        <w:t xml:space="preserve"> </w:t>
      </w:r>
      <w:r>
        <w:t>system used to train the model. Without a high-end configuration system, the</w:t>
      </w:r>
      <w:r>
        <w:rPr>
          <w:spacing w:val="1"/>
        </w:rPr>
        <w:t xml:space="preserve"> </w:t>
      </w:r>
      <w:r>
        <w:t>project's</w:t>
      </w:r>
      <w:r>
        <w:rPr>
          <w:spacing w:val="-2"/>
        </w:rPr>
        <w:t xml:space="preserve"> </w:t>
      </w:r>
      <w:r>
        <w:t>scalability</w:t>
      </w:r>
      <w:r>
        <w:rPr>
          <w:spacing w:val="-1"/>
        </w:rPr>
        <w:t xml:space="preserve"> </w:t>
      </w:r>
      <w:r>
        <w:t>aspect</w:t>
      </w:r>
      <w:r>
        <w:rPr>
          <w:spacing w:val="-2"/>
        </w:rPr>
        <w:t xml:space="preserve"> </w:t>
      </w:r>
      <w:r>
        <w:t>will</w:t>
      </w:r>
      <w:r>
        <w:rPr>
          <w:spacing w:val="1"/>
        </w:rPr>
        <w:t xml:space="preserve"> </w:t>
      </w:r>
      <w:r>
        <w:t>severely</w:t>
      </w:r>
      <w:r>
        <w:rPr>
          <w:spacing w:val="-1"/>
        </w:rPr>
        <w:t xml:space="preserve"> </w:t>
      </w:r>
      <w:r>
        <w:t>hamper</w:t>
      </w:r>
      <w:r>
        <w:rPr>
          <w:spacing w:val="-3"/>
        </w:rPr>
        <w:t xml:space="preserve"> </w:t>
      </w:r>
      <w:r>
        <w:t>other</w:t>
      </w:r>
      <w:r>
        <w:rPr>
          <w:spacing w:val="-5"/>
        </w:rPr>
        <w:t xml:space="preserve"> </w:t>
      </w:r>
      <w:r>
        <w:t>related</w:t>
      </w:r>
      <w:r>
        <w:rPr>
          <w:spacing w:val="-1"/>
        </w:rPr>
        <w:t xml:space="preserve"> </w:t>
      </w:r>
      <w:r>
        <w:t>attributes.</w:t>
      </w:r>
    </w:p>
    <w:p>
      <w:pPr>
        <w:pStyle w:val="6"/>
        <w:spacing w:line="360" w:lineRule="auto"/>
        <w:ind w:left="1160" w:right="866"/>
        <w:jc w:val="both"/>
      </w:pPr>
      <w:r>
        <w:t>For</w:t>
      </w:r>
      <w:r>
        <w:rPr>
          <w:spacing w:val="1"/>
        </w:rPr>
        <w:t xml:space="preserve"> </w:t>
      </w:r>
      <w:r>
        <w:t>implementation</w:t>
      </w:r>
      <w:r>
        <w:rPr>
          <w:spacing w:val="1"/>
        </w:rPr>
        <w:t xml:space="preserve"> </w:t>
      </w:r>
      <w:r>
        <w:t>purposes,</w:t>
      </w:r>
      <w:r>
        <w:rPr>
          <w:spacing w:val="1"/>
        </w:rPr>
        <w:t xml:space="preserve"> </w:t>
      </w:r>
      <w:r>
        <w:t>the</w:t>
      </w:r>
      <w:r>
        <w:rPr>
          <w:spacing w:val="1"/>
        </w:rPr>
        <w:t xml:space="preserve"> </w:t>
      </w:r>
      <w:r>
        <w:t>user</w:t>
      </w:r>
      <w:r>
        <w:rPr>
          <w:spacing w:val="1"/>
        </w:rPr>
        <w:t xml:space="preserve"> </w:t>
      </w:r>
      <w:r>
        <w:t>side</w:t>
      </w:r>
      <w:r>
        <w:rPr>
          <w:spacing w:val="1"/>
        </w:rPr>
        <w:t xml:space="preserve"> </w:t>
      </w:r>
      <w:r>
        <w:t>should</w:t>
      </w:r>
      <w:r>
        <w:rPr>
          <w:spacing w:val="1"/>
        </w:rPr>
        <w:t xml:space="preserve"> </w:t>
      </w:r>
      <w:r>
        <w:t>have</w:t>
      </w:r>
      <w:r>
        <w:rPr>
          <w:spacing w:val="1"/>
        </w:rPr>
        <w:t xml:space="preserve"> </w:t>
      </w:r>
      <w:r>
        <w:t>a</w:t>
      </w:r>
      <w:r>
        <w:rPr>
          <w:spacing w:val="1"/>
        </w:rPr>
        <w:t xml:space="preserve"> </w:t>
      </w:r>
      <w:r>
        <w:t>minimum</w:t>
      </w:r>
      <w:r>
        <w:rPr>
          <w:spacing w:val="1"/>
        </w:rPr>
        <w:t xml:space="preserve"> </w:t>
      </w:r>
      <w:r>
        <w:t>system</w:t>
      </w:r>
      <w:r>
        <w:rPr>
          <w:spacing w:val="1"/>
        </w:rPr>
        <w:t xml:space="preserve"> </w:t>
      </w:r>
      <w:r>
        <w:t>requirement</w:t>
      </w:r>
      <w:r>
        <w:rPr>
          <w:spacing w:val="-3"/>
        </w:rPr>
        <w:t xml:space="preserve"> </w:t>
      </w:r>
      <w:r>
        <w:t>fulfilled</w:t>
      </w:r>
      <w:r>
        <w:rPr>
          <w:spacing w:val="-2"/>
        </w:rPr>
        <w:t xml:space="preserve"> </w:t>
      </w:r>
      <w:r>
        <w:t>system</w:t>
      </w:r>
      <w:r>
        <w:rPr>
          <w:spacing w:val="-3"/>
        </w:rPr>
        <w:t xml:space="preserve"> </w:t>
      </w:r>
      <w:r>
        <w:t>to</w:t>
      </w:r>
      <w:r>
        <w:rPr>
          <w:spacing w:val="-2"/>
        </w:rPr>
        <w:t xml:space="preserve"> </w:t>
      </w:r>
      <w:r>
        <w:t>successfully</w:t>
      </w:r>
      <w:r>
        <w:rPr>
          <w:spacing w:val="-3"/>
        </w:rPr>
        <w:t xml:space="preserve"> </w:t>
      </w:r>
      <w:r>
        <w:t>and</w:t>
      </w:r>
      <w:r>
        <w:rPr>
          <w:spacing w:val="1"/>
        </w:rPr>
        <w:t xml:space="preserve"> </w:t>
      </w:r>
      <w:r>
        <w:t>easily</w:t>
      </w:r>
      <w:r>
        <w:rPr>
          <w:spacing w:val="-3"/>
        </w:rPr>
        <w:t xml:space="preserve"> </w:t>
      </w:r>
      <w:r>
        <w:t>run</w:t>
      </w:r>
      <w:r>
        <w:rPr>
          <w:spacing w:val="-2"/>
        </w:rPr>
        <w:t xml:space="preserve"> </w:t>
      </w:r>
      <w:r>
        <w:t>the</w:t>
      </w:r>
      <w:r>
        <w:rPr>
          <w:spacing w:val="-3"/>
        </w:rPr>
        <w:t xml:space="preserve"> </w:t>
      </w:r>
      <w:r>
        <w:t>pre-trained</w:t>
      </w:r>
      <w:r>
        <w:rPr>
          <w:spacing w:val="-2"/>
        </w:rPr>
        <w:t xml:space="preserve"> </w:t>
      </w:r>
      <w:r>
        <w:t>model.</w:t>
      </w:r>
    </w:p>
    <w:p>
      <w:pPr>
        <w:pStyle w:val="3"/>
        <w:keepNext w:val="0"/>
        <w:keepLines w:val="0"/>
        <w:pageBreakBefore w:val="0"/>
        <w:widowControl w:val="0"/>
        <w:numPr>
          <w:ilvl w:val="1"/>
          <w:numId w:val="21"/>
        </w:numPr>
        <w:tabs>
          <w:tab w:val="left" w:pos="860"/>
        </w:tabs>
        <w:kinsoku/>
        <w:wordWrap/>
        <w:overflowPunct/>
        <w:topLinePunct w:val="0"/>
        <w:autoSpaceDE w:val="0"/>
        <w:autoSpaceDN w:val="0"/>
        <w:bidi w:val="0"/>
        <w:adjustRightInd/>
        <w:snapToGrid/>
        <w:spacing w:before="60" w:after="0" w:line="650" w:lineRule="atLeast"/>
        <w:ind w:left="805" w:right="5108" w:hanging="363"/>
        <w:jc w:val="left"/>
        <w:textAlignment w:val="auto"/>
      </w:pPr>
      <w:r>
        <w:t>ADVANTAGES</w:t>
      </w:r>
      <w:r>
        <w:rPr>
          <w:spacing w:val="-7"/>
        </w:rPr>
        <w:t xml:space="preserve"> </w:t>
      </w:r>
      <w:r>
        <w:t>AND</w:t>
      </w:r>
      <w:r>
        <w:rPr>
          <w:spacing w:val="-12"/>
        </w:rPr>
        <w:t xml:space="preserve"> </w:t>
      </w:r>
      <w:r>
        <w:t>LIMITATIONS</w:t>
      </w:r>
      <w:r>
        <w:rPr>
          <w:spacing w:val="-57"/>
        </w:rPr>
        <w:t xml:space="preserve"> </w:t>
      </w:r>
      <w:r>
        <w:t>Advantages:</w:t>
      </w:r>
    </w:p>
    <w:p>
      <w:pPr>
        <w:pStyle w:val="13"/>
        <w:numPr>
          <w:ilvl w:val="2"/>
          <w:numId w:val="21"/>
        </w:numPr>
        <w:tabs>
          <w:tab w:val="left" w:pos="1519"/>
          <w:tab w:val="left" w:pos="1520"/>
        </w:tabs>
        <w:spacing w:before="142" w:after="0" w:line="360" w:lineRule="auto"/>
        <w:ind w:left="1520" w:right="1078" w:hanging="360"/>
        <w:jc w:val="both"/>
        <w:rPr>
          <w:sz w:val="24"/>
        </w:rPr>
      </w:pPr>
      <w:r>
        <w:rPr>
          <w:rFonts w:hint="default"/>
          <w:sz w:val="24"/>
          <w:lang w:val="en-IN"/>
        </w:rPr>
        <w:t>T</w:t>
      </w:r>
      <w:r>
        <w:rPr>
          <w:sz w:val="24"/>
        </w:rPr>
        <w:t>he project</w:t>
      </w:r>
      <w:r>
        <w:rPr>
          <w:spacing w:val="1"/>
          <w:sz w:val="24"/>
        </w:rPr>
        <w:t xml:space="preserve"> </w:t>
      </w:r>
      <w:r>
        <w:rPr>
          <w:sz w:val="24"/>
        </w:rPr>
        <w:t>stays</w:t>
      </w:r>
      <w:r>
        <w:rPr>
          <w:spacing w:val="-3"/>
          <w:sz w:val="24"/>
        </w:rPr>
        <w:t xml:space="preserve"> </w:t>
      </w:r>
      <w:r>
        <w:rPr>
          <w:sz w:val="24"/>
        </w:rPr>
        <w:t>grounded</w:t>
      </w:r>
      <w:r>
        <w:rPr>
          <w:spacing w:val="-4"/>
          <w:sz w:val="24"/>
        </w:rPr>
        <w:t xml:space="preserve"> </w:t>
      </w:r>
      <w:r>
        <w:rPr>
          <w:sz w:val="24"/>
        </w:rPr>
        <w:t>with</w:t>
      </w:r>
      <w:r>
        <w:rPr>
          <w:spacing w:val="-2"/>
          <w:sz w:val="24"/>
        </w:rPr>
        <w:t xml:space="preserve"> </w:t>
      </w:r>
      <w:r>
        <w:rPr>
          <w:sz w:val="24"/>
        </w:rPr>
        <w:t>its</w:t>
      </w:r>
      <w:r>
        <w:rPr>
          <w:spacing w:val="1"/>
          <w:sz w:val="24"/>
        </w:rPr>
        <w:t xml:space="preserve"> </w:t>
      </w:r>
      <w:r>
        <w:rPr>
          <w:sz w:val="24"/>
        </w:rPr>
        <w:t>approach</w:t>
      </w:r>
      <w:r>
        <w:rPr>
          <w:spacing w:val="-4"/>
          <w:sz w:val="24"/>
        </w:rPr>
        <w:t xml:space="preserve"> </w:t>
      </w:r>
      <w:r>
        <w:rPr>
          <w:sz w:val="24"/>
        </w:rPr>
        <w:t>and</w:t>
      </w:r>
      <w:r>
        <w:rPr>
          <w:spacing w:val="-2"/>
          <w:sz w:val="24"/>
        </w:rPr>
        <w:t xml:space="preserve"> </w:t>
      </w:r>
      <w:r>
        <w:rPr>
          <w:sz w:val="24"/>
        </w:rPr>
        <w:t>provides</w:t>
      </w:r>
      <w:r>
        <w:rPr>
          <w:spacing w:val="-2"/>
          <w:sz w:val="24"/>
        </w:rPr>
        <w:t xml:space="preserve"> </w:t>
      </w:r>
      <w:r>
        <w:rPr>
          <w:sz w:val="24"/>
        </w:rPr>
        <w:t>a</w:t>
      </w:r>
      <w:r>
        <w:rPr>
          <w:spacing w:val="-2"/>
          <w:sz w:val="24"/>
        </w:rPr>
        <w:t xml:space="preserve"> </w:t>
      </w:r>
      <w:r>
        <w:rPr>
          <w:sz w:val="24"/>
        </w:rPr>
        <w:t>realistic output</w:t>
      </w:r>
      <w:r>
        <w:rPr>
          <w:spacing w:val="-3"/>
          <w:sz w:val="24"/>
        </w:rPr>
        <w:t xml:space="preserve"> </w:t>
      </w:r>
      <w:r>
        <w:rPr>
          <w:sz w:val="24"/>
        </w:rPr>
        <w:t>type.</w:t>
      </w:r>
      <w:r>
        <w:rPr>
          <w:spacing w:val="-2"/>
          <w:sz w:val="24"/>
        </w:rPr>
        <w:t xml:space="preserve"> </w:t>
      </w:r>
      <w:r>
        <w:rPr>
          <w:sz w:val="24"/>
        </w:rPr>
        <w:t>It</w:t>
      </w:r>
      <w:r>
        <w:rPr>
          <w:spacing w:val="-2"/>
          <w:sz w:val="24"/>
        </w:rPr>
        <w:t xml:space="preserve"> </w:t>
      </w:r>
      <w:r>
        <w:rPr>
          <w:sz w:val="24"/>
        </w:rPr>
        <w:t>does</w:t>
      </w:r>
      <w:r>
        <w:rPr>
          <w:spacing w:val="-57"/>
          <w:sz w:val="24"/>
        </w:rPr>
        <w:t xml:space="preserve"> </w:t>
      </w:r>
      <w:r>
        <w:rPr>
          <w:sz w:val="24"/>
        </w:rPr>
        <w:t>not</w:t>
      </w:r>
      <w:r>
        <w:rPr>
          <w:spacing w:val="-2"/>
          <w:sz w:val="24"/>
        </w:rPr>
        <w:t xml:space="preserve"> </w:t>
      </w:r>
      <w:r>
        <w:rPr>
          <w:sz w:val="24"/>
        </w:rPr>
        <w:t>over-saturate</w:t>
      </w:r>
      <w:r>
        <w:rPr>
          <w:spacing w:val="-1"/>
          <w:sz w:val="24"/>
        </w:rPr>
        <w:t xml:space="preserve"> </w:t>
      </w:r>
      <w:r>
        <w:rPr>
          <w:sz w:val="24"/>
        </w:rPr>
        <w:t>the</w:t>
      </w:r>
      <w:r>
        <w:rPr>
          <w:spacing w:val="-1"/>
          <w:sz w:val="24"/>
        </w:rPr>
        <w:t xml:space="preserve"> </w:t>
      </w:r>
      <w:r>
        <w:rPr>
          <w:sz w:val="24"/>
        </w:rPr>
        <w:t>product</w:t>
      </w:r>
      <w:r>
        <w:rPr>
          <w:spacing w:val="-1"/>
          <w:sz w:val="24"/>
        </w:rPr>
        <w:t xml:space="preserve"> </w:t>
      </w:r>
      <w:r>
        <w:rPr>
          <w:sz w:val="24"/>
        </w:rPr>
        <w:t>in</w:t>
      </w:r>
      <w:r>
        <w:rPr>
          <w:spacing w:val="-2"/>
          <w:sz w:val="24"/>
        </w:rPr>
        <w:t xml:space="preserve"> </w:t>
      </w:r>
      <w:r>
        <w:rPr>
          <w:sz w:val="24"/>
        </w:rPr>
        <w:t>terms</w:t>
      </w:r>
      <w:r>
        <w:rPr>
          <w:spacing w:val="2"/>
          <w:sz w:val="24"/>
        </w:rPr>
        <w:t xml:space="preserve"> </w:t>
      </w:r>
      <w:r>
        <w:rPr>
          <w:sz w:val="24"/>
        </w:rPr>
        <w:t>of</w:t>
      </w:r>
      <w:r>
        <w:rPr>
          <w:spacing w:val="-3"/>
          <w:sz w:val="24"/>
        </w:rPr>
        <w:t xml:space="preserve"> </w:t>
      </w:r>
      <w:r>
        <w:rPr>
          <w:sz w:val="24"/>
        </w:rPr>
        <w:t>getting</w:t>
      </w:r>
      <w:r>
        <w:rPr>
          <w:spacing w:val="-1"/>
          <w:sz w:val="24"/>
        </w:rPr>
        <w:t xml:space="preserve"> </w:t>
      </w:r>
      <w:r>
        <w:rPr>
          <w:sz w:val="24"/>
        </w:rPr>
        <w:t>an</w:t>
      </w:r>
      <w:r>
        <w:rPr>
          <w:spacing w:val="-2"/>
          <w:sz w:val="24"/>
        </w:rPr>
        <w:t xml:space="preserve"> </w:t>
      </w:r>
      <w:r>
        <w:rPr>
          <w:sz w:val="24"/>
        </w:rPr>
        <w:t>output.</w:t>
      </w:r>
    </w:p>
    <w:p>
      <w:pPr>
        <w:pStyle w:val="13"/>
        <w:numPr>
          <w:ilvl w:val="2"/>
          <w:numId w:val="21"/>
        </w:numPr>
        <w:tabs>
          <w:tab w:val="left" w:pos="1519"/>
          <w:tab w:val="left" w:pos="1520"/>
        </w:tabs>
        <w:spacing w:before="0" w:after="0" w:line="360" w:lineRule="auto"/>
        <w:ind w:left="1520" w:right="1103" w:hanging="360"/>
        <w:jc w:val="both"/>
        <w:rPr>
          <w:sz w:val="24"/>
        </w:rPr>
      </w:pPr>
      <w:r>
        <w:rPr>
          <w:sz w:val="24"/>
        </w:rPr>
        <w:t>The system also accepts inputs from the user side and works with</w:t>
      </w:r>
      <w:r>
        <w:rPr>
          <w:spacing w:val="1"/>
          <w:sz w:val="24"/>
        </w:rPr>
        <w:t xml:space="preserve"> </w:t>
      </w:r>
      <w:r>
        <w:rPr>
          <w:sz w:val="24"/>
        </w:rPr>
        <w:t>them.</w:t>
      </w:r>
      <w:r>
        <w:rPr>
          <w:spacing w:val="-2"/>
          <w:sz w:val="24"/>
        </w:rPr>
        <w:t xml:space="preserve"> </w:t>
      </w:r>
      <w:r>
        <w:rPr>
          <w:sz w:val="24"/>
        </w:rPr>
        <w:t>It</w:t>
      </w:r>
      <w:r>
        <w:rPr>
          <w:spacing w:val="-2"/>
          <w:sz w:val="24"/>
        </w:rPr>
        <w:t xml:space="preserve"> </w:t>
      </w:r>
      <w:r>
        <w:rPr>
          <w:sz w:val="24"/>
        </w:rPr>
        <w:t>performs</w:t>
      </w:r>
      <w:r>
        <w:rPr>
          <w:spacing w:val="-2"/>
          <w:sz w:val="24"/>
        </w:rPr>
        <w:t xml:space="preserve"> </w:t>
      </w:r>
      <w:r>
        <w:rPr>
          <w:sz w:val="24"/>
        </w:rPr>
        <w:t>transformation</w:t>
      </w:r>
      <w:r>
        <w:rPr>
          <w:spacing w:val="-2"/>
          <w:sz w:val="24"/>
        </w:rPr>
        <w:t xml:space="preserve"> </w:t>
      </w:r>
      <w:r>
        <w:rPr>
          <w:sz w:val="24"/>
        </w:rPr>
        <w:t>successfully</w:t>
      </w:r>
      <w:r>
        <w:rPr>
          <w:spacing w:val="-2"/>
          <w:sz w:val="24"/>
        </w:rPr>
        <w:t xml:space="preserve"> </w:t>
      </w:r>
      <w:r>
        <w:rPr>
          <w:sz w:val="24"/>
        </w:rPr>
        <w:t>over</w:t>
      </w:r>
      <w:r>
        <w:rPr>
          <w:spacing w:val="-4"/>
          <w:sz w:val="24"/>
        </w:rPr>
        <w:t xml:space="preserve"> </w:t>
      </w:r>
      <w:r>
        <w:rPr>
          <w:sz w:val="24"/>
        </w:rPr>
        <w:t>the</w:t>
      </w:r>
      <w:r>
        <w:rPr>
          <w:spacing w:val="-4"/>
          <w:sz w:val="24"/>
        </w:rPr>
        <w:t xml:space="preserve"> </w:t>
      </w:r>
      <w:r>
        <w:rPr>
          <w:sz w:val="24"/>
        </w:rPr>
        <w:t>number</w:t>
      </w:r>
      <w:r>
        <w:rPr>
          <w:spacing w:val="-5"/>
          <w:sz w:val="24"/>
        </w:rPr>
        <w:t xml:space="preserve"> </w:t>
      </w:r>
      <w:r>
        <w:rPr>
          <w:sz w:val="24"/>
        </w:rPr>
        <w:t>of</w:t>
      </w:r>
      <w:r>
        <w:rPr>
          <w:spacing w:val="-2"/>
          <w:sz w:val="24"/>
        </w:rPr>
        <w:t xml:space="preserve"> </w:t>
      </w:r>
      <w:r>
        <w:rPr>
          <w:sz w:val="24"/>
        </w:rPr>
        <w:t>inputs</w:t>
      </w:r>
      <w:r>
        <w:rPr>
          <w:spacing w:val="-2"/>
          <w:sz w:val="24"/>
        </w:rPr>
        <w:t xml:space="preserve"> </w:t>
      </w:r>
      <w:r>
        <w:rPr>
          <w:sz w:val="24"/>
        </w:rPr>
        <w:t>and</w:t>
      </w:r>
      <w:r>
        <w:rPr>
          <w:spacing w:val="-57"/>
          <w:sz w:val="24"/>
        </w:rPr>
        <w:t xml:space="preserve"> </w:t>
      </w:r>
      <w:r>
        <w:rPr>
          <w:sz w:val="24"/>
        </w:rPr>
        <w:t>produces</w:t>
      </w:r>
      <w:r>
        <w:rPr>
          <w:spacing w:val="1"/>
          <w:sz w:val="24"/>
        </w:rPr>
        <w:t xml:space="preserve"> </w:t>
      </w:r>
      <w:r>
        <w:rPr>
          <w:sz w:val="24"/>
        </w:rPr>
        <w:t>proper</w:t>
      </w:r>
      <w:r>
        <w:rPr>
          <w:spacing w:val="-3"/>
          <w:sz w:val="24"/>
        </w:rPr>
        <w:t xml:space="preserve"> </w:t>
      </w:r>
      <w:r>
        <w:rPr>
          <w:sz w:val="24"/>
        </w:rPr>
        <w:t>Output.</w:t>
      </w:r>
    </w:p>
    <w:p>
      <w:pPr>
        <w:pStyle w:val="13"/>
        <w:numPr>
          <w:ilvl w:val="2"/>
          <w:numId w:val="21"/>
        </w:numPr>
        <w:tabs>
          <w:tab w:val="left" w:pos="1519"/>
          <w:tab w:val="left" w:pos="1520"/>
        </w:tabs>
        <w:spacing w:before="0" w:after="0" w:line="357" w:lineRule="auto"/>
        <w:ind w:left="1520" w:right="1124" w:hanging="360"/>
        <w:jc w:val="both"/>
        <w:rPr>
          <w:sz w:val="26"/>
        </w:rPr>
      </w:pPr>
      <w:r>
        <w:rPr>
          <w:sz w:val="24"/>
        </w:rPr>
        <w:t>The</w:t>
      </w:r>
      <w:r>
        <w:rPr>
          <w:spacing w:val="-3"/>
          <w:sz w:val="24"/>
        </w:rPr>
        <w:t xml:space="preserve"> </w:t>
      </w:r>
      <w:r>
        <w:rPr>
          <w:sz w:val="24"/>
        </w:rPr>
        <w:t>model</w:t>
      </w:r>
      <w:r>
        <w:rPr>
          <w:spacing w:val="-4"/>
          <w:sz w:val="24"/>
        </w:rPr>
        <w:t xml:space="preserve"> </w:t>
      </w:r>
      <w:r>
        <w:rPr>
          <w:sz w:val="24"/>
        </w:rPr>
        <w:t>successfully</w:t>
      </w:r>
      <w:r>
        <w:rPr>
          <w:spacing w:val="-2"/>
          <w:sz w:val="24"/>
        </w:rPr>
        <w:t xml:space="preserve"> </w:t>
      </w:r>
      <w:r>
        <w:rPr>
          <w:spacing w:val="-2"/>
          <w:sz w:val="24"/>
          <w:lang w:val="en-IN"/>
        </w:rPr>
        <w:t>fulfills</w:t>
      </w:r>
      <w:bookmarkStart w:id="0" w:name="_GoBack"/>
      <w:bookmarkEnd w:id="0"/>
      <w:r>
        <w:rPr>
          <w:spacing w:val="-3"/>
          <w:sz w:val="24"/>
        </w:rPr>
        <w:t xml:space="preserve"> </w:t>
      </w:r>
      <w:r>
        <w:rPr>
          <w:sz w:val="24"/>
        </w:rPr>
        <w:t>its</w:t>
      </w:r>
      <w:r>
        <w:rPr>
          <w:spacing w:val="1"/>
          <w:sz w:val="24"/>
        </w:rPr>
        <w:t xml:space="preserve"> </w:t>
      </w:r>
      <w:r>
        <w:rPr>
          <w:sz w:val="24"/>
        </w:rPr>
        <w:t>objective</w:t>
      </w:r>
      <w:r>
        <w:rPr>
          <w:spacing w:val="-3"/>
          <w:sz w:val="24"/>
        </w:rPr>
        <w:t xml:space="preserve"> </w:t>
      </w:r>
      <w:r>
        <w:rPr>
          <w:sz w:val="24"/>
        </w:rPr>
        <w:t>of</w:t>
      </w:r>
      <w:r>
        <w:rPr>
          <w:spacing w:val="-2"/>
          <w:sz w:val="24"/>
        </w:rPr>
        <w:t xml:space="preserve"> </w:t>
      </w:r>
      <w:r>
        <w:rPr>
          <w:sz w:val="24"/>
        </w:rPr>
        <w:t>successfully</w:t>
      </w:r>
      <w:r>
        <w:rPr>
          <w:spacing w:val="-3"/>
          <w:sz w:val="24"/>
        </w:rPr>
        <w:t xml:space="preserve"> </w:t>
      </w:r>
      <w:r>
        <w:rPr>
          <w:sz w:val="24"/>
        </w:rPr>
        <w:t>creating</w:t>
      </w:r>
      <w:r>
        <w:rPr>
          <w:spacing w:val="-2"/>
          <w:sz w:val="24"/>
        </w:rPr>
        <w:t xml:space="preserve"> </w:t>
      </w:r>
      <w:r>
        <w:rPr>
          <w:sz w:val="24"/>
        </w:rPr>
        <w:t>a</w:t>
      </w:r>
      <w:r>
        <w:rPr>
          <w:spacing w:val="-3"/>
          <w:sz w:val="24"/>
        </w:rPr>
        <w:t xml:space="preserve"> </w:t>
      </w:r>
      <w:r>
        <w:rPr>
          <w:rFonts w:hint="default"/>
          <w:spacing w:val="-3"/>
          <w:sz w:val="24"/>
          <w:lang w:val="en-IN"/>
        </w:rPr>
        <w:t>mobile application for Visually disabled students</w:t>
      </w:r>
      <w:r>
        <w:rPr>
          <w:spacing w:val="-3"/>
          <w:sz w:val="24"/>
        </w:rPr>
        <w:t xml:space="preserve"> </w:t>
      </w:r>
      <w:r>
        <w:rPr>
          <w:sz w:val="24"/>
        </w:rPr>
        <w:t>while</w:t>
      </w:r>
      <w:r>
        <w:rPr>
          <w:spacing w:val="-2"/>
          <w:sz w:val="24"/>
        </w:rPr>
        <w:t xml:space="preserve"> </w:t>
      </w:r>
      <w:r>
        <w:rPr>
          <w:sz w:val="24"/>
        </w:rPr>
        <w:t>following</w:t>
      </w:r>
      <w:r>
        <w:rPr>
          <w:spacing w:val="-3"/>
          <w:sz w:val="24"/>
        </w:rPr>
        <w:t xml:space="preserve"> </w:t>
      </w:r>
      <w:r>
        <w:rPr>
          <w:sz w:val="24"/>
        </w:rPr>
        <w:t>all</w:t>
      </w:r>
      <w:r>
        <w:rPr>
          <w:spacing w:val="-3"/>
          <w:sz w:val="24"/>
        </w:rPr>
        <w:t xml:space="preserve"> </w:t>
      </w:r>
      <w:r>
        <w:rPr>
          <w:sz w:val="24"/>
        </w:rPr>
        <w:t>standards</w:t>
      </w:r>
      <w:r>
        <w:rPr>
          <w:spacing w:val="1"/>
          <w:sz w:val="24"/>
        </w:rPr>
        <w:t xml:space="preserve"> </w:t>
      </w:r>
      <w:r>
        <w:rPr>
          <w:sz w:val="24"/>
        </w:rPr>
        <w:t>and</w:t>
      </w:r>
      <w:r>
        <w:rPr>
          <w:spacing w:val="-3"/>
          <w:sz w:val="24"/>
        </w:rPr>
        <w:t xml:space="preserve"> </w:t>
      </w:r>
      <w:r>
        <w:rPr>
          <w:sz w:val="24"/>
        </w:rPr>
        <w:t>parameters.</w:t>
      </w:r>
    </w:p>
    <w:p>
      <w:pPr>
        <w:pStyle w:val="3"/>
        <w:spacing w:before="183"/>
        <w:ind w:left="800" w:firstLine="0"/>
        <w:jc w:val="both"/>
      </w:pPr>
      <w:r>
        <w:t>Limitations:</w:t>
      </w:r>
    </w:p>
    <w:p>
      <w:pPr>
        <w:pStyle w:val="13"/>
        <w:numPr>
          <w:ilvl w:val="2"/>
          <w:numId w:val="21"/>
        </w:numPr>
        <w:tabs>
          <w:tab w:val="left" w:pos="1519"/>
          <w:tab w:val="left" w:pos="1520"/>
        </w:tabs>
        <w:spacing w:before="140" w:after="0" w:line="357" w:lineRule="auto"/>
        <w:ind w:left="1520" w:right="999" w:hanging="360"/>
        <w:jc w:val="both"/>
        <w:rPr>
          <w:sz w:val="24"/>
        </w:rPr>
      </w:pPr>
      <w:r>
        <w:rPr>
          <w:sz w:val="24"/>
        </w:rPr>
        <w:t>Does</w:t>
      </w:r>
      <w:r>
        <w:rPr>
          <w:spacing w:val="-2"/>
          <w:sz w:val="24"/>
        </w:rPr>
        <w:t xml:space="preserve"> </w:t>
      </w:r>
      <w:r>
        <w:rPr>
          <w:sz w:val="24"/>
        </w:rPr>
        <w:t>not</w:t>
      </w:r>
      <w:r>
        <w:rPr>
          <w:spacing w:val="-2"/>
          <w:sz w:val="24"/>
        </w:rPr>
        <w:t xml:space="preserve"> </w:t>
      </w:r>
      <w:r>
        <w:rPr>
          <w:sz w:val="24"/>
        </w:rPr>
        <w:t>work</w:t>
      </w:r>
      <w:r>
        <w:rPr>
          <w:spacing w:val="-5"/>
          <w:sz w:val="24"/>
        </w:rPr>
        <w:t xml:space="preserve"> </w:t>
      </w:r>
      <w:r>
        <w:rPr>
          <w:sz w:val="24"/>
        </w:rPr>
        <w:t>well</w:t>
      </w:r>
      <w:r>
        <w:rPr>
          <w:spacing w:val="-2"/>
          <w:sz w:val="24"/>
        </w:rPr>
        <w:t xml:space="preserve"> </w:t>
      </w:r>
      <w:r>
        <w:rPr>
          <w:sz w:val="24"/>
        </w:rPr>
        <w:t>in</w:t>
      </w:r>
      <w:r>
        <w:rPr>
          <w:spacing w:val="-2"/>
          <w:sz w:val="24"/>
        </w:rPr>
        <w:t xml:space="preserve"> </w:t>
      </w:r>
      <w:r>
        <w:rPr>
          <w:sz w:val="24"/>
        </w:rPr>
        <w:t>situations</w:t>
      </w:r>
      <w:r>
        <w:rPr>
          <w:spacing w:val="-3"/>
          <w:sz w:val="24"/>
        </w:rPr>
        <w:t xml:space="preserve"> </w:t>
      </w:r>
      <w:r>
        <w:rPr>
          <w:sz w:val="24"/>
        </w:rPr>
        <w:t>where</w:t>
      </w:r>
      <w:r>
        <w:rPr>
          <w:spacing w:val="-2"/>
          <w:sz w:val="24"/>
        </w:rPr>
        <w:t xml:space="preserve"> </w:t>
      </w:r>
      <w:r>
        <w:rPr>
          <w:sz w:val="24"/>
        </w:rPr>
        <w:t>the</w:t>
      </w:r>
      <w:r>
        <w:rPr>
          <w:spacing w:val="1"/>
          <w:sz w:val="24"/>
        </w:rPr>
        <w:t xml:space="preserve"> </w:t>
      </w:r>
      <w:r>
        <w:rPr>
          <w:sz w:val="24"/>
        </w:rPr>
        <w:t>entity</w:t>
      </w:r>
      <w:r>
        <w:rPr>
          <w:spacing w:val="-3"/>
          <w:sz w:val="24"/>
        </w:rPr>
        <w:t xml:space="preserve"> </w:t>
      </w:r>
      <w:r>
        <w:rPr>
          <w:sz w:val="24"/>
        </w:rPr>
        <w:t>in</w:t>
      </w:r>
      <w:r>
        <w:rPr>
          <w:spacing w:val="-2"/>
          <w:sz w:val="24"/>
        </w:rPr>
        <w:t xml:space="preserve"> </w:t>
      </w:r>
      <w:r>
        <w:rPr>
          <w:sz w:val="24"/>
        </w:rPr>
        <w:t>the</w:t>
      </w:r>
      <w:r>
        <w:rPr>
          <w:spacing w:val="-2"/>
          <w:sz w:val="24"/>
        </w:rPr>
        <w:t xml:space="preserve"> </w:t>
      </w:r>
      <w:r>
        <w:rPr>
          <w:sz w:val="24"/>
        </w:rPr>
        <w:t>input</w:t>
      </w:r>
      <w:r>
        <w:rPr>
          <w:spacing w:val="-3"/>
          <w:sz w:val="24"/>
        </w:rPr>
        <w:t xml:space="preserve"> </w:t>
      </w:r>
      <w:r>
        <w:rPr>
          <w:sz w:val="24"/>
        </w:rPr>
        <w:t>image is</w:t>
      </w:r>
      <w:r>
        <w:rPr>
          <w:spacing w:val="-3"/>
          <w:sz w:val="24"/>
        </w:rPr>
        <w:t xml:space="preserve"> </w:t>
      </w:r>
      <w:r>
        <w:rPr>
          <w:rFonts w:hint="default"/>
          <w:sz w:val="24"/>
          <w:lang w:val="en-IN"/>
        </w:rPr>
        <w:t>not clear</w:t>
      </w:r>
      <w:r>
        <w:rPr>
          <w:sz w:val="24"/>
        </w:rPr>
        <w:t>.</w:t>
      </w:r>
      <w:r>
        <w:rPr>
          <w:rFonts w:hint="default"/>
          <w:sz w:val="24"/>
          <w:lang w:val="en-IN"/>
        </w:rPr>
        <w:t xml:space="preserve"> </w:t>
      </w:r>
      <w:r>
        <w:rPr>
          <w:spacing w:val="-57"/>
          <w:sz w:val="24"/>
        </w:rPr>
        <w:t xml:space="preserve"> </w:t>
      </w:r>
      <w:r>
        <w:rPr>
          <w:sz w:val="24"/>
        </w:rPr>
        <w:t>In</w:t>
      </w:r>
      <w:r>
        <w:rPr>
          <w:spacing w:val="-2"/>
          <w:sz w:val="24"/>
        </w:rPr>
        <w:t xml:space="preserve"> </w:t>
      </w:r>
      <w:r>
        <w:rPr>
          <w:sz w:val="24"/>
        </w:rPr>
        <w:t>such</w:t>
      </w:r>
      <w:r>
        <w:rPr>
          <w:spacing w:val="-1"/>
          <w:sz w:val="24"/>
        </w:rPr>
        <w:t xml:space="preserve"> </w:t>
      </w:r>
      <w:r>
        <w:rPr>
          <w:sz w:val="24"/>
        </w:rPr>
        <w:t>cases,</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are</w:t>
      </w:r>
      <w:r>
        <w:rPr>
          <w:spacing w:val="-2"/>
          <w:sz w:val="24"/>
        </w:rPr>
        <w:t xml:space="preserve"> </w:t>
      </w:r>
      <w:r>
        <w:rPr>
          <w:sz w:val="24"/>
        </w:rPr>
        <w:t>not</w:t>
      </w:r>
      <w:r>
        <w:rPr>
          <w:spacing w:val="-2"/>
          <w:sz w:val="24"/>
        </w:rPr>
        <w:t xml:space="preserve"> </w:t>
      </w:r>
      <w:r>
        <w:rPr>
          <w:sz w:val="24"/>
        </w:rPr>
        <w:t>accurate.</w:t>
      </w:r>
    </w:p>
    <w:p>
      <w:pPr>
        <w:pStyle w:val="13"/>
        <w:numPr>
          <w:ilvl w:val="2"/>
          <w:numId w:val="21"/>
        </w:numPr>
        <w:tabs>
          <w:tab w:val="left" w:pos="1519"/>
          <w:tab w:val="left" w:pos="1520"/>
        </w:tabs>
        <w:spacing w:before="3" w:after="0" w:line="357" w:lineRule="auto"/>
        <w:ind w:left="1520" w:right="1236" w:hanging="360"/>
        <w:jc w:val="both"/>
        <w:rPr>
          <w:sz w:val="24"/>
        </w:rPr>
      </w:pPr>
      <w:r>
        <w:rPr>
          <w:sz w:val="24"/>
        </w:rPr>
        <w:t>Sometimes</w:t>
      </w:r>
      <w:r>
        <w:rPr>
          <w:spacing w:val="-5"/>
          <w:sz w:val="24"/>
        </w:rPr>
        <w:t xml:space="preserve"> </w:t>
      </w:r>
      <w:r>
        <w:rPr>
          <w:sz w:val="24"/>
        </w:rPr>
        <w:t>accepts</w:t>
      </w:r>
      <w:r>
        <w:rPr>
          <w:spacing w:val="1"/>
          <w:sz w:val="24"/>
        </w:rPr>
        <w:t xml:space="preserve"> </w:t>
      </w:r>
      <w:r>
        <w:rPr>
          <w:sz w:val="24"/>
        </w:rPr>
        <w:t>inputs</w:t>
      </w:r>
      <w:r>
        <w:rPr>
          <w:spacing w:val="-2"/>
          <w:sz w:val="24"/>
        </w:rPr>
        <w:t xml:space="preserve"> </w:t>
      </w:r>
      <w:r>
        <w:rPr>
          <w:sz w:val="24"/>
        </w:rPr>
        <w:t>with</w:t>
      </w:r>
      <w:r>
        <w:rPr>
          <w:spacing w:val="-2"/>
          <w:sz w:val="24"/>
        </w:rPr>
        <w:t xml:space="preserve"> </w:t>
      </w:r>
      <w:r>
        <w:rPr>
          <w:sz w:val="24"/>
        </w:rPr>
        <w:t>no</w:t>
      </w:r>
      <w:r>
        <w:rPr>
          <w:spacing w:val="-2"/>
          <w:sz w:val="24"/>
        </w:rPr>
        <w:t xml:space="preserve"> </w:t>
      </w:r>
      <w:r>
        <w:rPr>
          <w:sz w:val="24"/>
        </w:rPr>
        <w:t>proper</w:t>
      </w:r>
      <w:r>
        <w:rPr>
          <w:spacing w:val="-4"/>
          <w:sz w:val="24"/>
        </w:rPr>
        <w:t xml:space="preserve"> </w:t>
      </w:r>
      <w:r>
        <w:rPr>
          <w:sz w:val="24"/>
        </w:rPr>
        <w:t>facial</w:t>
      </w:r>
      <w:r>
        <w:rPr>
          <w:spacing w:val="-2"/>
          <w:sz w:val="24"/>
        </w:rPr>
        <w:t xml:space="preserve"> </w:t>
      </w:r>
      <w:r>
        <w:rPr>
          <w:sz w:val="24"/>
        </w:rPr>
        <w:t>attribute,</w:t>
      </w:r>
      <w:r>
        <w:rPr>
          <w:spacing w:val="-4"/>
          <w:sz w:val="24"/>
        </w:rPr>
        <w:t xml:space="preserve"> </w:t>
      </w:r>
      <w:r>
        <w:rPr>
          <w:sz w:val="24"/>
        </w:rPr>
        <w:t>thus</w:t>
      </w:r>
      <w:r>
        <w:rPr>
          <w:spacing w:val="-3"/>
          <w:sz w:val="24"/>
        </w:rPr>
        <w:t xml:space="preserve"> </w:t>
      </w:r>
      <w:r>
        <w:rPr>
          <w:sz w:val="24"/>
        </w:rPr>
        <w:t>affecting</w:t>
      </w:r>
      <w:r>
        <w:rPr>
          <w:spacing w:val="-2"/>
          <w:sz w:val="24"/>
        </w:rPr>
        <w:t xml:space="preserve"> </w:t>
      </w:r>
      <w:r>
        <w:rPr>
          <w:sz w:val="24"/>
        </w:rPr>
        <w:t>the</w:t>
      </w:r>
      <w:r>
        <w:rPr>
          <w:spacing w:val="-57"/>
          <w:sz w:val="24"/>
        </w:rPr>
        <w:t xml:space="preserve"> </w:t>
      </w:r>
      <w:r>
        <w:rPr>
          <w:sz w:val="24"/>
        </w:rPr>
        <w:t>Output</w:t>
      </w:r>
      <w:r>
        <w:rPr>
          <w:rFonts w:hint="default"/>
          <w:sz w:val="24"/>
          <w:lang w:val="en-IN"/>
        </w:rPr>
        <w:t xml:space="preserve"> for teacher recognition.</w:t>
      </w:r>
    </w:p>
    <w:p>
      <w:pPr>
        <w:pStyle w:val="13"/>
        <w:numPr>
          <w:ilvl w:val="2"/>
          <w:numId w:val="21"/>
        </w:numPr>
        <w:tabs>
          <w:tab w:val="left" w:pos="1519"/>
          <w:tab w:val="left" w:pos="1520"/>
        </w:tabs>
        <w:spacing w:before="90" w:after="0" w:line="357" w:lineRule="auto"/>
        <w:ind w:left="1520" w:right="1211" w:hanging="360"/>
        <w:jc w:val="left"/>
        <w:rPr>
          <w:sz w:val="24"/>
        </w:rPr>
      </w:pPr>
      <w:r>
        <w:rPr>
          <w:sz w:val="24"/>
        </w:rPr>
        <w:t>Does</w:t>
      </w:r>
      <w:r>
        <w:rPr>
          <w:spacing w:val="-2"/>
          <w:sz w:val="24"/>
        </w:rPr>
        <w:t xml:space="preserve"> </w:t>
      </w:r>
      <w:r>
        <w:rPr>
          <w:sz w:val="24"/>
        </w:rPr>
        <w:t>not</w:t>
      </w:r>
      <w:r>
        <w:rPr>
          <w:spacing w:val="-2"/>
          <w:sz w:val="24"/>
        </w:rPr>
        <w:t xml:space="preserve"> </w:t>
      </w:r>
      <w:r>
        <w:rPr>
          <w:sz w:val="24"/>
        </w:rPr>
        <w:t>work</w:t>
      </w:r>
      <w:r>
        <w:rPr>
          <w:spacing w:val="-4"/>
          <w:sz w:val="24"/>
        </w:rPr>
        <w:t xml:space="preserve"> </w:t>
      </w:r>
      <w:r>
        <w:rPr>
          <w:sz w:val="24"/>
        </w:rPr>
        <w:t>accurately</w:t>
      </w:r>
      <w:r>
        <w:rPr>
          <w:spacing w:val="-2"/>
          <w:sz w:val="24"/>
        </w:rPr>
        <w:t xml:space="preserve"> </w:t>
      </w:r>
      <w:r>
        <w:rPr>
          <w:sz w:val="24"/>
        </w:rPr>
        <w:t>on</w:t>
      </w:r>
      <w:r>
        <w:rPr>
          <w:spacing w:val="-2"/>
          <w:sz w:val="24"/>
        </w:rPr>
        <w:t xml:space="preserve"> </w:t>
      </w:r>
      <w:r>
        <w:rPr>
          <w:sz w:val="24"/>
        </w:rPr>
        <w:t>dysfunctional</w:t>
      </w:r>
      <w:r>
        <w:rPr>
          <w:spacing w:val="-2"/>
          <w:sz w:val="24"/>
        </w:rPr>
        <w:t xml:space="preserve"> </w:t>
      </w:r>
      <w:r>
        <w:rPr>
          <w:sz w:val="24"/>
        </w:rPr>
        <w:t>faces</w:t>
      </w:r>
      <w:r>
        <w:rPr>
          <w:spacing w:val="-5"/>
          <w:sz w:val="24"/>
        </w:rPr>
        <w:t xml:space="preserve"> </w:t>
      </w:r>
      <w:r>
        <w:rPr>
          <w:sz w:val="24"/>
        </w:rPr>
        <w:t>or</w:t>
      </w:r>
      <w:r>
        <w:rPr>
          <w:spacing w:val="-2"/>
          <w:sz w:val="24"/>
        </w:rPr>
        <w:t xml:space="preserve"> </w:t>
      </w:r>
      <w:r>
        <w:rPr>
          <w:sz w:val="24"/>
        </w:rPr>
        <w:t>faces</w:t>
      </w:r>
      <w:r>
        <w:rPr>
          <w:spacing w:val="-57"/>
          <w:sz w:val="24"/>
        </w:rPr>
        <w:t xml:space="preserve"> </w:t>
      </w:r>
      <w:r>
        <w:rPr>
          <w:sz w:val="24"/>
        </w:rPr>
        <w:t>with</w:t>
      </w:r>
      <w:r>
        <w:rPr>
          <w:spacing w:val="-2"/>
          <w:sz w:val="24"/>
        </w:rPr>
        <w:t xml:space="preserve"> </w:t>
      </w:r>
      <w:r>
        <w:rPr>
          <w:sz w:val="24"/>
        </w:rPr>
        <w:t>any</w:t>
      </w:r>
      <w:r>
        <w:rPr>
          <w:spacing w:val="-1"/>
          <w:sz w:val="24"/>
        </w:rPr>
        <w:t xml:space="preserve"> </w:t>
      </w:r>
      <w:r>
        <w:rPr>
          <w:sz w:val="24"/>
        </w:rPr>
        <w:t>anomaly.</w:t>
      </w:r>
    </w:p>
    <w:p>
      <w:pPr>
        <w:pStyle w:val="13"/>
        <w:numPr>
          <w:ilvl w:val="0"/>
          <w:numId w:val="0"/>
        </w:numPr>
        <w:tabs>
          <w:tab w:val="left" w:pos="1519"/>
          <w:tab w:val="left" w:pos="1520"/>
        </w:tabs>
        <w:spacing w:before="90" w:after="0" w:line="357" w:lineRule="auto"/>
        <w:ind w:right="1211" w:rightChars="0"/>
        <w:jc w:val="left"/>
        <w:rPr>
          <w:rFonts w:hint="default"/>
          <w:sz w:val="24"/>
          <w:lang w:val="en-IN"/>
        </w:rPr>
        <w:sectPr>
          <w:pgSz w:w="12240" w:h="15840"/>
          <w:pgMar w:top="1220" w:right="580" w:bottom="1100" w:left="1720" w:header="727" w:footer="906" w:gutter="0"/>
          <w:pgNumType w:fmt="decimal"/>
          <w:cols w:space="720" w:num="1"/>
        </w:sectPr>
      </w:pPr>
    </w:p>
    <w:p>
      <w:pPr>
        <w:pStyle w:val="6"/>
        <w:spacing w:before="9"/>
        <w:rPr>
          <w:sz w:val="10"/>
        </w:rPr>
      </w:pPr>
      <w:r>
        <mc:AlternateContent>
          <mc:Choice Requires="wpg">
            <w:drawing>
              <wp:anchor distT="0" distB="0" distL="114300" distR="114300" simplePos="0" relativeHeight="251702272" behindDoc="1" locked="0" layoutInCell="1" allowOverlap="1">
                <wp:simplePos x="0" y="0"/>
                <wp:positionH relativeFrom="page">
                  <wp:posOffset>1306195</wp:posOffset>
                </wp:positionH>
                <wp:positionV relativeFrom="paragraph">
                  <wp:posOffset>-12700</wp:posOffset>
                </wp:positionV>
                <wp:extent cx="5617845" cy="121920"/>
                <wp:effectExtent l="0" t="0" r="8255" b="5080"/>
                <wp:wrapNone/>
                <wp:docPr id="76" name="Group 76"/>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74" name="Picture 139"/>
                          <pic:cNvPicPr>
                            <a:picLocks noChangeAspect="1"/>
                          </pic:cNvPicPr>
                        </pic:nvPicPr>
                        <pic:blipFill>
                          <a:blip r:embed="rId36"/>
                          <a:stretch>
                            <a:fillRect/>
                          </a:stretch>
                        </pic:blipFill>
                        <pic:spPr>
                          <a:xfrm>
                            <a:off x="2102" y="-39"/>
                            <a:ext cx="8847" cy="192"/>
                          </a:xfrm>
                          <a:prstGeom prst="rect">
                            <a:avLst/>
                          </a:prstGeom>
                          <a:noFill/>
                          <a:ln>
                            <a:noFill/>
                          </a:ln>
                        </pic:spPr>
                      </pic:pic>
                      <wps:wsp>
                        <wps:cNvPr id="75" name="Straight Connector 75"/>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2.85pt;margin-top:-1pt;height:9.6pt;width:442.35pt;mso-position-horizontal-relative:page;z-index:-251614208;mso-width-relative:page;mso-height-relative:page;" coordorigin="2102,-39" coordsize="8847,192" o:gfxdata="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">
                <o:lock v:ext="edit" aspectratio="f"/>
                <v:shape id="Picture 139" o:spid="_x0000_s1026" o:spt="75" type="#_x0000_t75" style="position:absolute;left:2102;top:-39;height:192;width:8847;" filled="f" o:preferrelative="t" stroked="f" coordsize="21600,21600" o:gfxdata="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HBvQAA&#10;ANsAAAAPAAAAAAAAAAEAIAAAACIAAABkcnMvZG93bnJldi54bWxQSwECFAAUAAAACACHTuJAMy8F&#10;njsAAAA5AAAAEAAAAAAAAAABACAAAAAMAQAAZHJzL3NoYXBleG1sLnhtbFBLBQYAAAAABgAGAFsB&#10;AAC2AwAAAAA=&#10;">
                  <v:fill on="f" focussize="0,0"/>
                  <v:stroke on="f"/>
                  <v:imagedata r:id="rId36" o:title=""/>
                  <o:lock v:ext="edit" aspectratio="t"/>
                </v:shape>
                <v:line id="_x0000_s1026" o:spid="_x0000_s1026" o:spt="20" style="position:absolute;left:2148;top:19;flip:y;height:24;width:8748;" filled="f" stroked="t" coordsize="21600,21600" o:gfxdata="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yp8TvQAA&#10;ANsAAAAPAAAAAAAAAAEAIAAAACIAAABkcnMvZG93bnJldi54bWxQSwECFAAUAAAACACHTuJAMy8F&#10;njsAAAA5AAAAEAAAAAAAAAABACAAAAAMAQAAZHJzL3NoYXBleG1sLnhtbFBLBQYAAAAABgAGAFsB&#10;AAC2AwAAAAA=&#10;">
                  <v:fill on="f" focussize="0,0"/>
                  <v:stroke weight="2.04pt" color="#622423" joinstyle="round"/>
                  <v:imagedata o:title=""/>
                  <o:lock v:ext="edit" aspectratio="f"/>
                </v:line>
              </v:group>
            </w:pict>
          </mc:Fallback>
        </mc:AlternateContent>
      </w:r>
    </w:p>
    <w:p>
      <w:pPr>
        <w:pStyle w:val="6"/>
        <w:spacing w:before="2"/>
        <w:rPr>
          <w:sz w:val="36"/>
        </w:rPr>
      </w:pPr>
    </w:p>
    <w:p>
      <w:pPr>
        <w:pStyle w:val="3"/>
        <w:numPr>
          <w:ilvl w:val="1"/>
          <w:numId w:val="22"/>
        </w:numPr>
        <w:tabs>
          <w:tab w:val="left" w:pos="800"/>
        </w:tabs>
        <w:spacing w:before="0" w:after="0" w:line="240" w:lineRule="auto"/>
        <w:ind w:left="799" w:right="0" w:hanging="360"/>
        <w:jc w:val="left"/>
      </w:pPr>
      <w:r>
        <w:t>Future</w:t>
      </w:r>
      <w:r>
        <w:rPr>
          <w:spacing w:val="-3"/>
        </w:rPr>
        <w:t xml:space="preserve"> </w:t>
      </w:r>
      <w:r>
        <w:t>Scope</w:t>
      </w:r>
      <w:r>
        <w:rPr>
          <w:spacing w:val="-2"/>
        </w:rPr>
        <w:t xml:space="preserve"> </w:t>
      </w:r>
      <w:r>
        <w:t>of</w:t>
      </w:r>
      <w:r>
        <w:rPr>
          <w:spacing w:val="-4"/>
        </w:rPr>
        <w:t xml:space="preserve"> </w:t>
      </w:r>
      <w:r>
        <w:t>the</w:t>
      </w:r>
      <w:r>
        <w:rPr>
          <w:spacing w:val="1"/>
        </w:rPr>
        <w:t xml:space="preserve"> </w:t>
      </w:r>
      <w:r>
        <w:t>Project</w:t>
      </w:r>
    </w:p>
    <w:p>
      <w:pPr>
        <w:pStyle w:val="6"/>
        <w:rPr>
          <w:b/>
          <w:sz w:val="33"/>
        </w:rPr>
      </w:pPr>
    </w:p>
    <w:p>
      <w:pPr>
        <w:pStyle w:val="13"/>
        <w:numPr>
          <w:ilvl w:val="2"/>
          <w:numId w:val="22"/>
        </w:numPr>
        <w:tabs>
          <w:tab w:val="left" w:pos="1880"/>
        </w:tabs>
        <w:spacing w:before="0" w:after="0" w:line="360" w:lineRule="auto"/>
        <w:ind w:left="1880" w:right="867" w:hanging="488"/>
        <w:jc w:val="both"/>
        <w:rPr>
          <w:sz w:val="24"/>
        </w:rPr>
      </w:pPr>
      <w:r>
        <w:rPr>
          <w:rFonts w:hint="default"/>
          <w:sz w:val="24"/>
          <w:lang w:val="en-IN"/>
        </w:rPr>
        <w:t xml:space="preserve">Other universities </w:t>
      </w:r>
      <w:r>
        <w:rPr>
          <w:sz w:val="24"/>
        </w:rPr>
        <w:t>can use this model extensively in collaboration with new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rFonts w:hint="default"/>
          <w:sz w:val="24"/>
          <w:lang w:val="en-IN"/>
        </w:rPr>
        <w:t>students</w:t>
      </w:r>
      <w:r>
        <w:rPr>
          <w:sz w:val="24"/>
        </w:rPr>
        <w:t>.</w:t>
      </w:r>
    </w:p>
    <w:p>
      <w:pPr>
        <w:pStyle w:val="13"/>
        <w:numPr>
          <w:ilvl w:val="2"/>
          <w:numId w:val="22"/>
        </w:numPr>
        <w:tabs>
          <w:tab w:val="left" w:pos="1880"/>
        </w:tabs>
        <w:spacing w:before="0" w:after="0" w:line="360" w:lineRule="auto"/>
        <w:ind w:left="1880" w:right="866" w:hanging="555"/>
        <w:jc w:val="both"/>
        <w:rPr>
          <w:sz w:val="24"/>
        </w:rPr>
      </w:pPr>
      <w:r>
        <w:rPr>
          <w:rFonts w:hint="default"/>
          <w:sz w:val="24"/>
          <w:lang w:val="en-IN"/>
        </w:rPr>
        <w:t xml:space="preserve">Hospitals </w:t>
      </w:r>
      <w:r>
        <w:rPr>
          <w:sz w:val="24"/>
        </w:rPr>
        <w:t xml:space="preserve">can use this model extensively in collaboration with </w:t>
      </w:r>
      <w:r>
        <w:rPr>
          <w:rFonts w:hint="default"/>
          <w:sz w:val="24"/>
          <w:lang w:val="en-IN"/>
        </w:rPr>
        <w:t>other medical</w:t>
      </w:r>
      <w:r>
        <w:rPr>
          <w:sz w:val="24"/>
        </w:rPr>
        <w:t xml:space="preserve">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spacing w:val="-1"/>
          <w:sz w:val="24"/>
          <w:lang w:val="en-IN"/>
        </w:rPr>
        <w:t>patients</w:t>
      </w:r>
      <w:r>
        <w:rPr>
          <w:sz w:val="24"/>
        </w:rPr>
        <w:t>.</w:t>
      </w:r>
    </w:p>
    <w:p>
      <w:pPr>
        <w:pStyle w:val="13"/>
        <w:numPr>
          <w:ilvl w:val="2"/>
          <w:numId w:val="22"/>
        </w:numPr>
        <w:tabs>
          <w:tab w:val="left" w:pos="1880"/>
        </w:tabs>
        <w:spacing w:before="0" w:after="0" w:line="360" w:lineRule="auto"/>
        <w:ind w:left="1880" w:right="866" w:hanging="620"/>
        <w:jc w:val="both"/>
        <w:rPr>
          <w:sz w:val="24"/>
        </w:rPr>
      </w:pPr>
      <w:r>
        <w:rPr>
          <w:rFonts w:hint="default"/>
          <w:sz w:val="24"/>
          <w:lang w:val="en-IN"/>
        </w:rPr>
        <w:t xml:space="preserve">Libraries </w:t>
      </w:r>
      <w:r>
        <w:rPr>
          <w:sz w:val="24"/>
        </w:rPr>
        <w:t>can use this model extensively in collaboration with new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rFonts w:hint="default"/>
          <w:sz w:val="24"/>
          <w:lang w:val="en-IN"/>
        </w:rPr>
        <w:t>customers/visitors</w:t>
      </w:r>
      <w:r>
        <w:rPr>
          <w:sz w:val="24"/>
        </w:rPr>
        <w:t>.</w:t>
      </w:r>
    </w:p>
    <w:p>
      <w:pPr>
        <w:pStyle w:val="13"/>
        <w:numPr>
          <w:ilvl w:val="2"/>
          <w:numId w:val="22"/>
        </w:numPr>
        <w:tabs>
          <w:tab w:val="left" w:pos="1880"/>
        </w:tabs>
        <w:spacing w:before="0" w:after="0" w:line="360" w:lineRule="auto"/>
        <w:ind w:left="1880" w:right="866" w:hanging="620"/>
        <w:jc w:val="both"/>
        <w:rPr>
          <w:sz w:val="24"/>
        </w:rPr>
      </w:pPr>
      <w:r>
        <w:rPr>
          <w:rFonts w:hint="default"/>
          <w:sz w:val="24"/>
          <w:lang w:val="en-IN"/>
        </w:rPr>
        <w:t xml:space="preserve">Offices </w:t>
      </w:r>
      <w:r>
        <w:rPr>
          <w:sz w:val="24"/>
        </w:rPr>
        <w:t>can use this model extensively in collaboration with new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rFonts w:hint="default"/>
          <w:sz w:val="24"/>
          <w:lang w:val="en-IN"/>
        </w:rPr>
        <w:t>employees</w:t>
      </w:r>
      <w:r>
        <w:rPr>
          <w:sz w:val="24"/>
        </w:rPr>
        <w:t>.</w:t>
      </w:r>
    </w:p>
    <w:p>
      <w:pPr>
        <w:spacing w:after="0" w:line="360" w:lineRule="auto"/>
        <w:jc w:val="both"/>
        <w:rPr>
          <w:sz w:val="24"/>
        </w:rPr>
        <w:sectPr>
          <w:pgSz w:w="12240" w:h="15840"/>
          <w:pgMar w:top="1220" w:right="580" w:bottom="1100" w:left="1720" w:header="727" w:footer="906" w:gutter="0"/>
          <w:pgNumType w:fmt="decimal"/>
          <w:cols w:space="720" w:num="1"/>
        </w:sectPr>
      </w:pPr>
    </w:p>
    <w:p>
      <w:pPr>
        <w:pStyle w:val="6"/>
        <w:spacing w:before="5"/>
        <w:rPr>
          <w:sz w:val="22"/>
        </w:rPr>
      </w:pPr>
    </w:p>
    <w:p>
      <w:pPr>
        <w:spacing w:after="0"/>
        <w:rPr>
          <w:sz w:val="22"/>
        </w:rPr>
        <w:sectPr>
          <w:headerReference r:id="rId29" w:type="default"/>
          <w:footerReference r:id="rId30" w:type="default"/>
          <w:pgSz w:w="12240" w:h="15840"/>
          <w:pgMar w:top="620" w:right="580" w:bottom="1100" w:left="1720" w:header="0" w:footer="906" w:gutter="0"/>
          <w:pgNumType w:fmt="decimal"/>
          <w:cols w:space="720" w:num="1"/>
        </w:sectPr>
      </w:pPr>
    </w:p>
    <w:p>
      <w:pPr>
        <w:spacing w:before="13"/>
        <w:ind w:left="20" w:right="0" w:firstLine="400" w:firstLineChars="20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Expert System for Visually Disabled </w:t>
      </w:r>
      <w:r>
        <w:rPr>
          <w:rFonts w:hint="default" w:cs="Times New Roman"/>
          <w:sz w:val="20"/>
          <w:szCs w:val="20"/>
          <w:lang w:val="en-IN"/>
        </w:rPr>
        <w:tab/>
      </w:r>
      <w:r>
        <w:rPr>
          <w:rFonts w:hint="default" w:cs="Times New Roman"/>
          <w:sz w:val="20"/>
          <w:szCs w:val="20"/>
          <w:lang w:val="en-IN"/>
        </w:rPr>
        <w:tab/>
      </w:r>
      <w:r>
        <w:rPr>
          <w:rFonts w:hint="default" w:cs="Times New Roman"/>
          <w:sz w:val="20"/>
          <w:szCs w:val="20"/>
          <w:lang w:val="en-IN"/>
        </w:rPr>
        <w:tab/>
      </w:r>
      <w:r>
        <w:rPr>
          <w:rFonts w:hint="default" w:cs="Times New Roman"/>
          <w:sz w:val="20"/>
          <w:szCs w:val="20"/>
          <w:lang w:val="en-IN"/>
        </w:rPr>
        <w:t xml:space="preserve">           us</w:t>
      </w:r>
      <w:r>
        <w:rPr>
          <w:rFonts w:hint="default" w:ascii="Times New Roman" w:hAnsi="Times New Roman" w:cs="Times New Roman"/>
          <w:sz w:val="20"/>
          <w:szCs w:val="20"/>
          <w:lang w:val="en-IN"/>
        </w:rPr>
        <w:t>ing</w:t>
      </w:r>
      <w:r>
        <w:rPr>
          <w:rFonts w:hint="default" w:cs="Times New Roman"/>
          <w:sz w:val="20"/>
          <w:szCs w:val="20"/>
          <w:lang w:val="en-IN"/>
        </w:rPr>
        <w:t xml:space="preserve"> </w:t>
      </w:r>
      <w:r>
        <w:rPr>
          <w:rFonts w:hint="default" w:ascii="Times New Roman" w:hAnsi="Times New Roman" w:cs="Times New Roman"/>
          <w:sz w:val="20"/>
          <w:szCs w:val="20"/>
          <w:lang w:val="en-IN"/>
        </w:rPr>
        <w:t>AI</w:t>
      </w:r>
    </w:p>
    <w:p>
      <w:pPr>
        <w:pStyle w:val="6"/>
        <w:spacing w:before="8"/>
        <w:rPr>
          <w:rFonts w:ascii="Arial MT"/>
          <w:sz w:val="48"/>
        </w:rPr>
      </w:pPr>
      <w:r>
        <w:pict>
          <v:group id="_x0000_s1134" o:spid="_x0000_s1134" o:spt="203" style="position:absolute;left:0pt;margin-left:104.55pt;margin-top:2.2pt;height:9.6pt;width:442.35pt;mso-position-horizontal-relative:page;z-index:-251634688;mso-width-relative:page;mso-height-relative:page;" coordorigin="2102,-127" coordsize="8847,192">
            <o:lock v:ext="edit"/>
            <v:shape id="_x0000_s1135" o:spid="_x0000_s1135" o:spt="75" type="#_x0000_t75" style="position:absolute;left:2102;top:-128;height:192;width:8847;" filled="f" stroked="f" coordsize="21600,21600">
              <v:path/>
              <v:fill on="f" focussize="0,0"/>
              <v:stroke on="f"/>
              <v:imagedata r:id="rId36" o:title=""/>
              <o:lock v:ext="edit" aspectratio="t"/>
            </v:shape>
            <v:line id="_x0000_s1136" o:spid="_x0000_s1136" o:spt="20" style="position:absolute;left:2148;top:-70;flip:y;height:24;width:8748;" stroked="t" coordsize="21600,21600">
              <v:path arrowok="t"/>
              <v:fill focussize="0,0"/>
              <v:stroke weight="2.04pt" color="#622423"/>
              <v:imagedata o:title=""/>
              <o:lock v:ext="edit"/>
            </v:line>
          </v:group>
        </w:pict>
      </w:r>
      <w:r>
        <w:br w:type="column"/>
      </w:r>
    </w:p>
    <w:p>
      <w:pPr>
        <w:pStyle w:val="2"/>
        <w:spacing w:before="1"/>
        <w:ind w:left="440" w:firstLine="0"/>
      </w:pPr>
    </w:p>
    <w:p>
      <w:pPr>
        <w:pStyle w:val="2"/>
        <w:spacing w:before="1"/>
        <w:ind w:left="440" w:firstLine="0"/>
      </w:pPr>
      <w:r>
        <w:t>REFERENCES</w:t>
      </w:r>
    </w:p>
    <w:p>
      <w:pPr>
        <w:spacing w:after="0"/>
        <w:sectPr>
          <w:type w:val="continuous"/>
          <w:pgSz w:w="12240" w:h="15840"/>
          <w:pgMar w:top="1520" w:right="580" w:bottom="1660" w:left="1720" w:header="720" w:footer="720" w:gutter="0"/>
          <w:pgNumType w:fmt="decimal"/>
          <w:cols w:equalWidth="0" w:num="2">
            <w:col w:w="3451" w:space="151"/>
            <w:col w:w="6338"/>
          </w:cols>
        </w:sectPr>
      </w:pPr>
    </w:p>
    <w:p>
      <w:pPr>
        <w:pStyle w:val="6"/>
        <w:rPr>
          <w:b/>
          <w:sz w:val="20"/>
        </w:rPr>
      </w:pPr>
    </w:p>
    <w:p>
      <w:pPr>
        <w:pStyle w:val="6"/>
        <w:spacing w:before="1"/>
        <w:rPr>
          <w:b/>
        </w:rPr>
      </w:pPr>
    </w:p>
    <w:p>
      <w:pPr>
        <w:pStyle w:val="13"/>
        <w:numPr>
          <w:ilvl w:val="0"/>
          <w:numId w:val="23"/>
        </w:numPr>
        <w:tabs>
          <w:tab w:val="left" w:pos="779"/>
        </w:tabs>
        <w:spacing w:before="90" w:after="0" w:line="240" w:lineRule="auto"/>
        <w:ind w:left="440" w:right="1088" w:firstLine="0"/>
        <w:jc w:val="left"/>
        <w:rPr>
          <w:rFonts w:hint="default" w:ascii="Times New Roman" w:hAnsi="Times New Roman" w:cs="Times New Roman"/>
          <w:sz w:val="24"/>
          <w:szCs w:val="24"/>
        </w:rPr>
      </w:pPr>
      <w:r>
        <w:rPr>
          <w:rFonts w:hint="default" w:ascii="Times New Roman" w:hAnsi="Times New Roman" w:cs="Times New Roman"/>
          <w:sz w:val="24"/>
          <w:szCs w:val="24"/>
        </w:rPr>
        <w:t>Face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Aging</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With</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GAN,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Siyao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Sun,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Alex</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Wang</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{siyaosun,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cwang16}@stanford.edu</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https://github.com/siyaofd/GANSTER</w:t>
      </w:r>
    </w:p>
    <w:p>
      <w:pPr>
        <w:pStyle w:val="6"/>
        <w:rPr>
          <w:rFonts w:hint="default" w:ascii="Times New Roman" w:hAnsi="Times New Roman" w:cs="Times New Roman"/>
          <w:sz w:val="24"/>
          <w:szCs w:val="24"/>
        </w:rPr>
      </w:pPr>
    </w:p>
    <w:p>
      <w:pPr>
        <w:pStyle w:val="13"/>
        <w:numPr>
          <w:ilvl w:val="0"/>
          <w:numId w:val="23"/>
        </w:numPr>
        <w:tabs>
          <w:tab w:val="left" w:pos="777"/>
        </w:tabs>
        <w:spacing w:before="0" w:after="0" w:line="240" w:lineRule="auto"/>
        <w:ind w:left="440" w:right="1355" w:firstLine="0"/>
        <w:jc w:val="left"/>
        <w:rPr>
          <w:rFonts w:hint="default" w:ascii="Times New Roman" w:hAnsi="Times New Roman" w:cs="Times New Roman"/>
          <w:sz w:val="24"/>
          <w:szCs w:val="24"/>
        </w:rPr>
      </w:pPr>
      <w:r>
        <w:rPr>
          <w:rFonts w:hint="default" w:ascii="Times New Roman" w:hAnsi="Times New Roman" w:cs="Times New Roman"/>
          <w:sz w:val="24"/>
          <w:szCs w:val="24"/>
        </w:rPr>
        <w:t>GANs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Face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Aging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problems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What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does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your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face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look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like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next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few</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years?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Neurons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Feb</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9,</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2021</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https://neurondai.medium.com/</w:t>
      </w:r>
    </w:p>
    <w:p>
      <w:pPr>
        <w:pStyle w:val="6"/>
        <w:rPr>
          <w:rFonts w:hint="default" w:ascii="Times New Roman" w:hAnsi="Times New Roman" w:cs="Times New Roman"/>
          <w:sz w:val="24"/>
          <w:szCs w:val="24"/>
        </w:rPr>
      </w:pPr>
    </w:p>
    <w:p>
      <w:pPr>
        <w:pStyle w:val="13"/>
        <w:numPr>
          <w:ilvl w:val="0"/>
          <w:numId w:val="23"/>
        </w:numPr>
        <w:tabs>
          <w:tab w:val="left" w:pos="777"/>
        </w:tabs>
        <w:spacing w:before="0" w:after="0" w:line="240" w:lineRule="auto"/>
        <w:ind w:left="440" w:right="1053" w:firstLine="0"/>
        <w:jc w:val="left"/>
        <w:rPr>
          <w:rFonts w:hint="default" w:ascii="Times New Roman" w:hAnsi="Times New Roman" w:cs="Times New Roman"/>
          <w:sz w:val="24"/>
          <w:szCs w:val="24"/>
        </w:rPr>
      </w:pP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Gentle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Introduction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CycleGAN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for Image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Translation</w:t>
      </w:r>
      <w:r>
        <w:rPr>
          <w:rFonts w:hint="default" w:ascii="Times New Roman" w:hAnsi="Times New Roman" w:cs="Times New Roman"/>
          <w:spacing w:val="56"/>
          <w:sz w:val="24"/>
          <w:szCs w:val="24"/>
        </w:rPr>
        <w:t xml:space="preserve"> </w:t>
      </w:r>
      <w:r>
        <w:rPr>
          <w:rFonts w:hint="default" w:ascii="Times New Roman" w:hAnsi="Times New Roman" w:cs="Times New Roman"/>
          <w:sz w:val="24"/>
          <w:szCs w:val="24"/>
        </w:rPr>
        <w:t>Jason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Brownlee,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August</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5,</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2019,</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https://machinelearningmastery.com/what-is-cyclegan/</w:t>
      </w:r>
    </w:p>
    <w:p>
      <w:pPr>
        <w:pStyle w:val="6"/>
        <w:spacing w:before="1"/>
        <w:rPr>
          <w:rFonts w:hint="default" w:ascii="Times New Roman" w:hAnsi="Times New Roman" w:cs="Times New Roman"/>
          <w:sz w:val="24"/>
          <w:szCs w:val="24"/>
        </w:rPr>
      </w:pPr>
    </w:p>
    <w:p>
      <w:pPr>
        <w:pStyle w:val="13"/>
        <w:numPr>
          <w:ilvl w:val="0"/>
          <w:numId w:val="23"/>
        </w:numPr>
        <w:tabs>
          <w:tab w:val="left" w:pos="777"/>
        </w:tabs>
        <w:spacing w:before="0" w:after="0" w:line="240" w:lineRule="auto"/>
        <w:ind w:left="440" w:right="949" w:firstLine="0"/>
        <w:jc w:val="left"/>
        <w:rPr>
          <w:rFonts w:hint="default" w:ascii="Times New Roman" w:hAnsi="Times New Roman" w:cs="Times New Roman"/>
          <w:sz w:val="24"/>
          <w:szCs w:val="24"/>
        </w:rPr>
      </w:pPr>
      <w:r>
        <w:rPr>
          <w:rFonts w:hint="default" w:ascii="Times New Roman" w:hAnsi="Times New Roman" w:cs="Times New Roman"/>
          <w:sz w:val="24"/>
          <w:szCs w:val="24"/>
        </w:rPr>
        <w:t>A. Lanitis, C. J. Taylor, and C. J. Taylor, T. F. Cootes. 2002. Toward Automatic</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Simulation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Aging</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Effects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Face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Images. IEEE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Trans.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Pattern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Anal.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Mach. Intell.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24,</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4 (April 2002), 442-455. Jinli Suo, Song-Chun Zhu, Shiguang Shan, and Xilin Chen.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2010. A Compositional and Dynamic Model for Face Aging. IEEE Trans. Pattern Anal.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Mach.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Intell.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32,</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3</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(March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2010),</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385-401.</w:t>
      </w:r>
    </w:p>
    <w:p>
      <w:pPr>
        <w:pStyle w:val="6"/>
        <w:rPr>
          <w:rFonts w:hint="default" w:ascii="Times New Roman" w:hAnsi="Times New Roman" w:cs="Times New Roman"/>
          <w:sz w:val="24"/>
          <w:szCs w:val="24"/>
        </w:rPr>
      </w:pPr>
    </w:p>
    <w:p>
      <w:pPr>
        <w:pStyle w:val="13"/>
        <w:numPr>
          <w:ilvl w:val="0"/>
          <w:numId w:val="23"/>
        </w:numPr>
        <w:tabs>
          <w:tab w:val="left" w:pos="777"/>
        </w:tabs>
        <w:spacing w:before="0" w:after="0" w:line="240" w:lineRule="auto"/>
        <w:ind w:left="440" w:right="1221" w:firstLine="0"/>
        <w:jc w:val="left"/>
        <w:rPr>
          <w:rFonts w:hint="default" w:ascii="Times New Roman" w:hAnsi="Times New Roman" w:cs="Times New Roman"/>
          <w:sz w:val="24"/>
          <w:szCs w:val="24"/>
        </w:rPr>
      </w:pPr>
      <w:r>
        <w:rPr>
          <w:rFonts w:hint="default" w:ascii="Times New Roman" w:hAnsi="Times New Roman" w:cs="Times New Roman"/>
          <w:sz w:val="24"/>
          <w:szCs w:val="24"/>
        </w:rPr>
        <w:t>Burt,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David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Perrett. “Perception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age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adult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Caucasian male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faces:</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computer graphic manipulation of shape and colour information.” Proceedings.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Biological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sciences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259</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1355</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(1995):</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137-43</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6"/>
        <w:rPr>
          <w:rFonts w:hint="default" w:ascii="Times New Roman" w:hAnsi="Times New Roman" w:cs="Times New Roman"/>
          <w:sz w:val="24"/>
          <w:szCs w:val="24"/>
        </w:rPr>
      </w:pPr>
    </w:p>
    <w:p>
      <w:pPr>
        <w:pStyle w:val="13"/>
        <w:numPr>
          <w:ilvl w:val="0"/>
          <w:numId w:val="23"/>
        </w:numPr>
        <w:tabs>
          <w:tab w:val="left" w:pos="777"/>
        </w:tabs>
        <w:spacing w:before="1" w:after="0" w:line="240" w:lineRule="auto"/>
        <w:ind w:left="440" w:right="885" w:firstLine="0"/>
        <w:jc w:val="left"/>
        <w:rPr>
          <w:rFonts w:hint="default" w:ascii="Times New Roman" w:hAnsi="Times New Roman" w:cs="Times New Roman"/>
          <w:sz w:val="24"/>
          <w:szCs w:val="24"/>
        </w:rPr>
      </w:pPr>
      <w:r>
        <w:rPr>
          <w:rFonts w:hint="default" w:ascii="Times New Roman" w:hAnsi="Times New Roman" w:cs="Times New Roman"/>
          <w:sz w:val="24"/>
          <w:szCs w:val="24"/>
        </w:rPr>
        <w:t>Bernard Tiddeman, Michael Burt, and David Perrett. 2001. Prototyping 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Transforming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Facial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Textures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Perception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Research. IEEE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Comput.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Graph.</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Appl.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21,</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5</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(September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2001),</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42-50.</w:t>
      </w:r>
    </w:p>
    <w:p>
      <w:pPr>
        <w:pStyle w:val="13"/>
        <w:numPr>
          <w:ilvl w:val="0"/>
          <w:numId w:val="0"/>
        </w:numPr>
        <w:tabs>
          <w:tab w:val="left" w:pos="777"/>
        </w:tabs>
        <w:spacing w:before="1" w:after="0" w:line="240" w:lineRule="auto"/>
        <w:ind w:left="440" w:leftChars="0" w:right="885" w:rightChars="0"/>
        <w:jc w:val="left"/>
        <w:rPr>
          <w:rFonts w:hint="default" w:ascii="Times New Roman" w:hAnsi="Times New Roman" w:cs="Times New Roman"/>
          <w:sz w:val="24"/>
          <w:szCs w:val="24"/>
        </w:rPr>
      </w:pPr>
    </w:p>
    <w:p>
      <w:pPr>
        <w:pStyle w:val="13"/>
        <w:numPr>
          <w:ilvl w:val="0"/>
          <w:numId w:val="23"/>
        </w:numPr>
        <w:tabs>
          <w:tab w:val="left" w:pos="777"/>
        </w:tabs>
        <w:spacing w:before="1" w:after="0" w:line="240" w:lineRule="auto"/>
        <w:ind w:left="440" w:right="885" w:firstLine="0"/>
        <w:jc w:val="left"/>
        <w:rPr>
          <w:rFonts w:hint="default" w:ascii="Times New Roman" w:hAnsi="Times New Roman" w:cs="Times New Roman"/>
          <w:sz w:val="24"/>
          <w:szCs w:val="24"/>
        </w:rPr>
      </w:pPr>
      <w:r>
        <w:rPr>
          <w:rFonts w:hint="default" w:ascii="Times New Roman" w:hAnsi="Times New Roman" w:cs="Times New Roman"/>
          <w:sz w:val="24"/>
          <w:szCs w:val="24"/>
        </w:rPr>
        <w:t xml:space="preserve">Bhowmick, Alexy &amp; Hazarika, Shyamanta. (2017). An insight into assistive technology for the visually impaired and blind people: state-of-the-art and future trends. Journal on Multimodal User Interfaces. 11. 1-24. 10.1007/s12193-016-0235-6. </w:t>
      </w:r>
    </w:p>
    <w:p>
      <w:pPr>
        <w:pStyle w:val="13"/>
        <w:numPr>
          <w:ilvl w:val="0"/>
          <w:numId w:val="0"/>
        </w:numPr>
        <w:tabs>
          <w:tab w:val="left" w:pos="777"/>
        </w:tabs>
        <w:spacing w:before="1" w:after="0" w:line="240" w:lineRule="auto"/>
        <w:ind w:left="440" w:leftChars="0" w:right="885" w:rightChars="0"/>
        <w:jc w:val="left"/>
        <w:rPr>
          <w:rFonts w:hint="default" w:ascii="Times New Roman" w:hAnsi="Times New Roman" w:cs="Times New Roman"/>
          <w:sz w:val="24"/>
          <w:szCs w:val="24"/>
        </w:rPr>
      </w:pPr>
    </w:p>
    <w:p>
      <w:pPr>
        <w:pStyle w:val="13"/>
        <w:numPr>
          <w:ilvl w:val="0"/>
          <w:numId w:val="23"/>
        </w:numPr>
        <w:tabs>
          <w:tab w:val="left" w:pos="777"/>
        </w:tabs>
        <w:spacing w:before="1" w:after="0" w:line="240" w:lineRule="auto"/>
        <w:ind w:left="440" w:right="885" w:firstLine="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12121"/>
          <w:spacing w:val="0"/>
          <w:sz w:val="24"/>
          <w:szCs w:val="24"/>
          <w:shd w:val="clear" w:fill="FFFFFF"/>
        </w:rPr>
        <w:t>Al-Razgan M, Almoaiqel S, Alrajhi N, Alhumegani A, Alshehri A, Alnefaie B, AlKhamiss R, Rushdi S. A systematic literature review on the usability of mobile applications for visually impaired users. PeerJ Comput Sci. 2021 Nov 22;7:e771. doi: 10.7717/peerj-cs.771. PMID: 34901428; PMCID: PMC8627222.</w:t>
      </w:r>
    </w:p>
    <w:p>
      <w:pPr>
        <w:pStyle w:val="13"/>
        <w:numPr>
          <w:ilvl w:val="0"/>
          <w:numId w:val="0"/>
        </w:numPr>
        <w:tabs>
          <w:tab w:val="left" w:pos="777"/>
        </w:tabs>
        <w:spacing w:before="1" w:after="0" w:line="240" w:lineRule="auto"/>
        <w:ind w:left="440" w:leftChars="0" w:right="885" w:rightChars="0"/>
        <w:jc w:val="left"/>
        <w:rPr>
          <w:rFonts w:hint="default" w:ascii="Times New Roman" w:hAnsi="Times New Roman" w:cs="Times New Roman"/>
          <w:sz w:val="24"/>
          <w:szCs w:val="24"/>
        </w:rPr>
      </w:pPr>
    </w:p>
    <w:p>
      <w:pPr>
        <w:pStyle w:val="13"/>
        <w:numPr>
          <w:ilvl w:val="0"/>
          <w:numId w:val="23"/>
        </w:numPr>
        <w:tabs>
          <w:tab w:val="left" w:pos="777"/>
        </w:tabs>
        <w:spacing w:before="1" w:after="0" w:line="240" w:lineRule="auto"/>
        <w:ind w:left="440" w:right="885" w:firstLine="0"/>
        <w:jc w:val="left"/>
        <w:rPr>
          <w:rFonts w:hint="default" w:ascii="Times New Roman" w:hAnsi="Times New Roman" w:cs="Times New Roman"/>
          <w:sz w:val="24"/>
          <w:szCs w:val="24"/>
        </w:rPr>
      </w:pPr>
      <w:r>
        <w:rPr>
          <w:rFonts w:hint="default" w:ascii="Times New Roman" w:hAnsi="Times New Roman" w:cs="Times New Roman"/>
          <w:sz w:val="24"/>
          <w:szCs w:val="24"/>
        </w:rPr>
        <w:t>Dobosz, Krzysztof. (2017). Designing Mobile Applications For Visually Impaired Peopl</w:t>
      </w:r>
      <w:r>
        <w:rPr>
          <w:rFonts w:hint="default" w:ascii="Times New Roman" w:hAnsi="Times New Roman" w:cs="Times New Roman"/>
          <w:sz w:val="24"/>
          <w:szCs w:val="24"/>
          <w:lang w:val="en-IN"/>
        </w:rPr>
        <w:t xml:space="preserve">e. </w:t>
      </w:r>
    </w:p>
    <w:p>
      <w:pPr>
        <w:pStyle w:val="13"/>
        <w:numPr>
          <w:numId w:val="0"/>
        </w:numPr>
        <w:tabs>
          <w:tab w:val="left" w:pos="777"/>
        </w:tabs>
        <w:spacing w:before="1" w:after="0" w:line="240" w:lineRule="auto"/>
        <w:ind w:left="440" w:leftChars="0" w:right="885" w:rightChars="0"/>
        <w:jc w:val="left"/>
        <w:rPr>
          <w:rFonts w:hint="default" w:ascii="Times New Roman" w:hAnsi="Times New Roman" w:cs="Times New Roman"/>
          <w:sz w:val="24"/>
          <w:szCs w:val="24"/>
        </w:rPr>
      </w:pPr>
    </w:p>
    <w:p>
      <w:pPr>
        <w:pStyle w:val="13"/>
        <w:numPr>
          <w:ilvl w:val="0"/>
          <w:numId w:val="23"/>
        </w:numPr>
        <w:tabs>
          <w:tab w:val="left" w:pos="777"/>
        </w:tabs>
        <w:spacing w:before="1" w:after="0" w:line="240" w:lineRule="auto"/>
        <w:ind w:left="440" w:right="885" w:firstLine="0"/>
        <w:jc w:val="left"/>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Gannady G. Kalach, Navigation System Based on the Fuzzy Logic Expert System, International Journal of Advanced Trends in Computer Science and Engineering, Volume 8, issue 6, November-December, 2019.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"https://doi.org/10.30534/ijatcse/2019/02862019." </w:instrText>
      </w:r>
      <w:r>
        <w:rPr>
          <w:rFonts w:hint="default" w:ascii="Times New Roman" w:hAnsi="Times New Roman" w:eastAsia="SimSun" w:cs="Times New Roman"/>
          <w:sz w:val="24"/>
          <w:szCs w:val="24"/>
        </w:rPr>
        <w:fldChar w:fldCharType="separate"/>
      </w:r>
      <w:r>
        <w:rPr>
          <w:rStyle w:val="9"/>
          <w:rFonts w:hint="default" w:ascii="Times New Roman" w:hAnsi="Times New Roman" w:eastAsia="SimSun" w:cs="Times New Roman"/>
          <w:sz w:val="24"/>
          <w:szCs w:val="24"/>
        </w:rPr>
        <w:t>https://doi.org/10.30534/ijatcse/2019/02862019</w:t>
      </w:r>
      <w:r>
        <w:rPr>
          <w:rStyle w:val="9"/>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fldChar w:fldCharType="end"/>
      </w:r>
    </w:p>
    <w:p>
      <w:pPr>
        <w:pStyle w:val="13"/>
        <w:numPr>
          <w:ilvl w:val="0"/>
          <w:numId w:val="0"/>
        </w:numPr>
        <w:tabs>
          <w:tab w:val="left" w:pos="777"/>
        </w:tabs>
        <w:spacing w:before="1" w:after="0" w:line="240" w:lineRule="auto"/>
        <w:ind w:left="440" w:leftChars="0" w:right="885" w:rightChars="0"/>
        <w:jc w:val="left"/>
        <w:rPr>
          <w:sz w:val="24"/>
        </w:rPr>
      </w:pPr>
    </w:p>
    <w:p>
      <w:pPr>
        <w:pStyle w:val="13"/>
        <w:numPr>
          <w:ilvl w:val="0"/>
          <w:numId w:val="0"/>
        </w:numPr>
        <w:tabs>
          <w:tab w:val="left" w:pos="777"/>
        </w:tabs>
        <w:spacing w:before="1" w:after="0" w:line="240" w:lineRule="auto"/>
        <w:ind w:left="440" w:leftChars="0" w:right="885" w:rightChars="0"/>
        <w:jc w:val="left"/>
        <w:rPr>
          <w:sz w:val="24"/>
        </w:rPr>
      </w:pPr>
    </w:p>
    <w:p>
      <w:pPr>
        <w:pStyle w:val="13"/>
        <w:numPr>
          <w:ilvl w:val="0"/>
          <w:numId w:val="0"/>
        </w:numPr>
        <w:tabs>
          <w:tab w:val="left" w:pos="777"/>
        </w:tabs>
        <w:spacing w:before="1" w:after="0" w:line="240" w:lineRule="auto"/>
        <w:ind w:right="885" w:rightChars="0"/>
        <w:jc w:val="left"/>
        <w:rPr>
          <w:rFonts w:ascii="Arial" w:hAnsi="Arial" w:eastAsia="Arial" w:cs="Arial"/>
          <w:i w:val="0"/>
          <w:iCs w:val="0"/>
          <w:caps w:val="0"/>
          <w:color w:val="212121"/>
          <w:spacing w:val="0"/>
          <w:sz w:val="20"/>
          <w:szCs w:val="20"/>
          <w:shd w:val="clear" w:fill="FFFFFF"/>
        </w:rPr>
      </w:pPr>
    </w:p>
    <w:p>
      <w:pPr>
        <w:pStyle w:val="13"/>
        <w:numPr>
          <w:ilvl w:val="0"/>
          <w:numId w:val="0"/>
        </w:numPr>
        <w:tabs>
          <w:tab w:val="left" w:pos="777"/>
        </w:tabs>
        <w:spacing w:before="1" w:after="0" w:line="240" w:lineRule="auto"/>
        <w:ind w:left="440" w:leftChars="0" w:right="885" w:rightChars="0"/>
        <w:jc w:val="left"/>
        <w:rPr>
          <w:rFonts w:ascii="Arial" w:hAnsi="Arial" w:eastAsia="Arial" w:cs="Arial"/>
          <w:i w:val="0"/>
          <w:iCs w:val="0"/>
          <w:caps w:val="0"/>
          <w:color w:val="212121"/>
          <w:spacing w:val="0"/>
          <w:sz w:val="20"/>
          <w:szCs w:val="20"/>
          <w:shd w:val="clear" w:fill="FFFFFF"/>
        </w:rPr>
      </w:pPr>
    </w:p>
    <w:sectPr>
      <w:type w:val="continuous"/>
      <w:pgSz w:w="12240" w:h="15840"/>
      <w:pgMar w:top="1520" w:right="580" w:bottom="1660" w:left="172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1"/>
    <w:family w:val="modern"/>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3" o:spid="_x0000_s2053" o:spt="202" type="#_x0000_t202" style="position:absolute;left:0pt;margin-left:108pt;margin-top:743.7pt;height:12.35pt;width:340.9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Department</w:t>
                </w:r>
                <w:r>
                  <w:rPr>
                    <w:rFonts w:ascii="Arial MT"/>
                    <w:spacing w:val="-4"/>
                    <w:sz w:val="22"/>
                  </w:rPr>
                  <w:t xml:space="preserve"> </w:t>
                </w:r>
                <w:r>
                  <w:rPr>
                    <w:rFonts w:ascii="Arial MT"/>
                    <w:sz w:val="22"/>
                  </w:rPr>
                  <w:t>of</w:t>
                </w:r>
                <w:r>
                  <w:rPr>
                    <w:rFonts w:ascii="Arial MT"/>
                    <w:spacing w:val="-2"/>
                    <w:sz w:val="22"/>
                  </w:rPr>
                  <w:t xml:space="preserve"> </w:t>
                </w:r>
                <w:r>
                  <w:rPr>
                    <w:rFonts w:ascii="Arial MT"/>
                    <w:sz w:val="22"/>
                  </w:rPr>
                  <w:t>Computer</w:t>
                </w:r>
                <w:r>
                  <w:rPr>
                    <w:rFonts w:ascii="Arial MT"/>
                    <w:spacing w:val="-2"/>
                    <w:sz w:val="22"/>
                  </w:rPr>
                  <w:t xml:space="preserve"> </w:t>
                </w:r>
                <w:r>
                  <w:rPr>
                    <w:rFonts w:ascii="Arial MT"/>
                    <w:sz w:val="22"/>
                  </w:rPr>
                  <w:t>Science, CHRIST</w:t>
                </w:r>
                <w:r>
                  <w:rPr>
                    <w:rFonts w:ascii="Arial MT"/>
                    <w:spacing w:val="-5"/>
                    <w:sz w:val="22"/>
                  </w:rPr>
                  <w:t xml:space="preserve"> </w:t>
                </w:r>
                <w:r>
                  <w:rPr>
                    <w:rFonts w:ascii="Arial MT"/>
                    <w:sz w:val="22"/>
                  </w:rPr>
                  <w:t>(Deemed</w:t>
                </w:r>
                <w:r>
                  <w:rPr>
                    <w:rFonts w:ascii="Arial MT"/>
                    <w:spacing w:val="-3"/>
                    <w:sz w:val="22"/>
                  </w:rPr>
                  <w:t xml:space="preserve"> </w:t>
                </w:r>
                <w:r>
                  <w:rPr>
                    <w:rFonts w:ascii="Arial MT"/>
                    <w:sz w:val="22"/>
                  </w:rPr>
                  <w:t>to</w:t>
                </w:r>
                <w:r>
                  <w:rPr>
                    <w:rFonts w:ascii="Arial MT"/>
                    <w:spacing w:val="-2"/>
                    <w:sz w:val="22"/>
                  </w:rPr>
                  <w:t xml:space="preserve"> </w:t>
                </w:r>
                <w:r>
                  <w:rPr>
                    <w:rFonts w:ascii="Arial MT"/>
                    <w:sz w:val="22"/>
                  </w:rPr>
                  <w:t>be</w:t>
                </w:r>
                <w:r>
                  <w:rPr>
                    <w:rFonts w:ascii="Arial MT"/>
                    <w:spacing w:val="-4"/>
                    <w:sz w:val="22"/>
                  </w:rPr>
                  <w:t xml:space="preserve"> </w:t>
                </w:r>
                <w:r>
                  <w:rPr>
                    <w:rFonts w:ascii="Arial MT"/>
                    <w:sz w:val="22"/>
                  </w:rPr>
                  <w:t>University)</w:t>
                </w:r>
              </w:p>
            </w:txbxContent>
          </v:textbox>
        </v:shape>
      </w:pict>
    </w:r>
    <w:r>
      <w:pict>
        <v:group id="_x0000_s2054" o:spid="_x0000_s2054" o:spt="203" style="position:absolute;left:0pt;margin-left:80.75pt;margin-top:708.7pt;height:66.6pt;width:488.05pt;mso-position-horizontal-relative:page;mso-position-vertical-relative:page;z-index:-251653120;mso-width-relative:page;mso-height-relative:page;" coordorigin="1615,14174" coordsize="9761,1332">
          <o:lock v:ext="edit"/>
          <v:shape id="_x0000_s2055" o:spid="_x0000_s2055" o:spt="75" type="#_x0000_t75" style="position:absolute;left:2116;top:14654;height:188;width:8847;" filled="f" stroked="f" coordsize="21600,21600">
            <v:path/>
            <v:fill on="f" focussize="0,0"/>
            <v:stroke on="f"/>
            <v:imagedata r:id="rId1" o:title=""/>
            <o:lock v:ext="edit" aspectratio="t"/>
          </v:shape>
          <v:rect id="_x0000_s2056" o:spid="_x0000_s2056" o:spt="1" style="position:absolute;left:1615;top:14174;height:1332;width:9761;" fillcolor="#FFFFFF" filled="t" stroked="f" coordsize="21600,21600">
            <v:path/>
            <v:fill on="t" focussize="0,0"/>
            <v:stroke on="f"/>
            <v:imagedata o:title=""/>
            <o:lock v:ext="edit"/>
          </v:rect>
        </v:group>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12" o:spid="_x0000_s2112" o:spt="203" style="position:absolute;left:0pt;margin-left:105.8pt;margin-top:732.7pt;height:9.4pt;width:442.35pt;mso-position-horizontal-relative:page;mso-position-vertical-relative:page;z-index:-251635712;mso-width-relative:page;mso-height-relative:page;" coordorigin="2117,14654" coordsize="8847,188">
          <o:lock v:ext="edit"/>
          <v:shape id="_x0000_s2113" o:spid="_x0000_s2113" o:spt="75" type="#_x0000_t75" style="position:absolute;left:2116;top:14654;height:188;width:8847;" filled="f" stroked="f" coordsize="21600,21600">
            <v:path/>
            <v:fill on="f" focussize="0,0"/>
            <v:stroke on="f"/>
            <v:imagedata r:id="rId1" o:title=""/>
            <o:lock v:ext="edit" aspectratio="t"/>
          </v:shape>
          <v:line id="_x0000_s2114" o:spid="_x0000_s2114" o:spt="20" style="position:absolute;left:2165;top:14714;flip:y;height:24;width:8748;" stroked="t" coordsize="21600,21600">
            <v:path arrowok="t"/>
            <v:fill focussize="0,0"/>
            <v:stroke weight="2.04pt" color="#622423"/>
            <v:imagedata o:title=""/>
            <o:lock v:ext="edit"/>
          </v:line>
        </v:group>
      </w:pict>
    </w:r>
    <w:r>
      <w:pict>
        <v:shape id="_x0000_s2115" o:spid="_x0000_s2115" o:spt="202" type="#_x0000_t202" style="position:absolute;left:0pt;margin-left:107pt;margin-top:742.7pt;height:14.35pt;width:342.9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33" o:spid="_x0000_s2133" o:spt="203" style="position:absolute;left:0pt;margin-left:105.8pt;margin-top:732.7pt;height:9.4pt;width:442.35pt;mso-position-horizontal-relative:page;mso-position-vertical-relative:page;z-index:-251632640;mso-width-relative:page;mso-height-relative:page;" coordorigin="2117,14654" coordsize="8847,188">
          <o:lock v:ext="edit"/>
          <v:shape id="_x0000_s2134" o:spid="_x0000_s2134" o:spt="75" type="#_x0000_t75" style="position:absolute;left:2116;top:14654;height:188;width:8847;" filled="f" stroked="f" coordsize="21600,21600">
            <v:path/>
            <v:fill on="f" focussize="0,0"/>
            <v:stroke on="f"/>
            <v:imagedata r:id="rId1" o:title=""/>
            <o:lock v:ext="edit" aspectratio="t"/>
          </v:shape>
          <v:line id="_x0000_s2135" o:spid="_x0000_s2135" o:spt="20" style="position:absolute;left:2165;top:14714;flip:y;height:24;width:8748;" stroked="t" coordsize="21600,21600">
            <v:path arrowok="t"/>
            <v:fill focussize="0,0"/>
            <v:stroke weight="2.04pt" color="#622423"/>
            <v:imagedata o:title=""/>
            <o:lock v:ext="edit"/>
          </v:line>
        </v:group>
      </w:pict>
    </w:r>
    <w:r>
      <w:pict>
        <v:shape id="_x0000_s2136" o:spid="_x0000_s2136" o:spt="202" type="#_x0000_t202" style="position:absolute;left:0pt;margin-left:107pt;margin-top:742.7pt;height:14.35pt;width:342.9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48" o:spid="_x0000_s2148" o:spt="203" style="position:absolute;left:0pt;margin-left:105.8pt;margin-top:732.7pt;height:9.4pt;width:442.35pt;mso-position-horizontal-relative:page;mso-position-vertical-relative:page;z-index:-251629568;mso-width-relative:page;mso-height-relative:page;" coordorigin="2117,14654" coordsize="8847,188">
          <o:lock v:ext="edit"/>
          <v:shape id="_x0000_s2149" o:spid="_x0000_s2149" o:spt="75" type="#_x0000_t75" style="position:absolute;left:2116;top:14654;height:188;width:8847;" filled="f" stroked="f" coordsize="21600,21600">
            <v:path/>
            <v:fill on="f" focussize="0,0"/>
            <v:stroke on="f"/>
            <v:imagedata r:id="rId1" o:title=""/>
            <o:lock v:ext="edit" aspectratio="t"/>
          </v:shape>
          <v:line id="_x0000_s2150" o:spid="_x0000_s2150" o:spt="20" style="position:absolute;left:2165;top:14714;flip:y;height:24;width:8748;" stroked="t" coordsize="21600,21600">
            <v:path arrowok="t"/>
            <v:fill focussize="0,0"/>
            <v:stroke weight="2.04pt" color="#622423"/>
            <v:imagedata o:title=""/>
            <o:lock v:ext="edit"/>
          </v:line>
        </v:group>
      </w:pict>
    </w:r>
    <w:r>
      <w:pict>
        <v:shape id="_x0000_s2151" o:spid="_x0000_s2151" o:spt="202" type="#_x0000_t202" style="position:absolute;left:0pt;margin-left:107pt;margin-top:742.7pt;height:14.35pt;width:342.9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52" o:spid="_x0000_s2152" o:spt="203" style="position:absolute;left:0pt;margin-left:105.8pt;margin-top:732.7pt;height:9.4pt;width:442.35pt;mso-position-horizontal-relative:page;mso-position-vertical-relative:page;z-index:-251628544;mso-width-relative:page;mso-height-relative:page;" coordorigin="2117,14654" coordsize="8847,188">
          <o:lock v:ext="edit"/>
          <v:shape id="_x0000_s2153" o:spid="_x0000_s2153" o:spt="75" type="#_x0000_t75" style="position:absolute;left:2116;top:14654;height:188;width:8847;" filled="f" stroked="f" coordsize="21600,21600">
            <v:path/>
            <v:fill on="f" focussize="0,0"/>
            <v:stroke on="f"/>
            <v:imagedata r:id="rId1" o:title=""/>
            <o:lock v:ext="edit" aspectratio="t"/>
          </v:shape>
          <v:line id="_x0000_s2154" o:spid="_x0000_s2154" o:spt="20" style="position:absolute;left:2165;top:14714;flip:y;height:24;width:8748;" stroked="t" coordsize="21600,21600">
            <v:path arrowok="t"/>
            <v:fill focussize="0,0"/>
            <v:stroke weight="2.04pt" color="#622423"/>
            <v:imagedata o:title=""/>
            <o:lock v:ext="edit"/>
          </v:line>
        </v:group>
      </w:pict>
    </w:r>
    <w:r>
      <w:pict>
        <v:shape id="_x0000_s2155" o:spid="_x0000_s2155" o:spt="202" type="#_x0000_t202" style="position:absolute;left:0pt;margin-left:107pt;margin-top:742.7pt;height:14.35pt;width:342.9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62" o:spid="_x0000_s2062" o:spt="203" style="position:absolute;left:0pt;margin-left:105.8pt;margin-top:732.7pt;height:9.4pt;width:442.35pt;mso-position-horizontal-relative:page;mso-position-vertical-relative:page;z-index:-251651072;mso-width-relative:page;mso-height-relative:page;" coordorigin="2117,14654" coordsize="8847,188">
          <o:lock v:ext="edit"/>
          <v:shape id="_x0000_s2063" o:spid="_x0000_s2063" o:spt="75" type="#_x0000_t75" style="position:absolute;left:2116;top:14654;height:188;width:8847;" filled="f" stroked="f" coordsize="21600,21600">
            <v:path/>
            <v:fill on="f" focussize="0,0"/>
            <v:stroke on="f"/>
            <v:imagedata r:id="rId1" o:title=""/>
            <o:lock v:ext="edit" aspectratio="t"/>
          </v:shape>
          <v:line id="_x0000_s2064" o:spid="_x0000_s2064" o:spt="20" style="position:absolute;left:2165;top:14714;flip:y;height:24;width:8748;" stroked="t" coordsize="21600,21600">
            <v:path arrowok="t"/>
            <v:fill focussize="0,0"/>
            <v:stroke weight="2.04pt" color="#622423"/>
            <v:imagedata o:title=""/>
            <o:lock v:ext="edit"/>
          </v:line>
        </v:group>
      </w:pict>
    </w:r>
    <w:r>
      <w:pict>
        <v:shape id="_x0000_s2065" o:spid="_x0000_s2065" o:spt="202" type="#_x0000_t202" style="position:absolute;left:0pt;margin-left:107pt;margin-top:742.7pt;height:14.35pt;width:342.9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71" o:spid="_x0000_s2071" o:spt="203" style="position:absolute;left:0pt;margin-left:105.8pt;margin-top:732.7pt;height:9.4pt;width:442.35pt;mso-position-horizontal-relative:page;mso-position-vertical-relative:page;z-index:-251649024;mso-width-relative:page;mso-height-relative:page;" coordorigin="2117,14654" coordsize="8847,188">
          <o:lock v:ext="edit"/>
          <v:shape id="_x0000_s2072" o:spid="_x0000_s2072" o:spt="75" type="#_x0000_t75" style="position:absolute;left:2116;top:14654;height:188;width:8847;" filled="f" stroked="f" coordsize="21600,21600">
            <v:path/>
            <v:fill on="f" focussize="0,0"/>
            <v:stroke on="f"/>
            <v:imagedata r:id="rId1" o:title=""/>
            <o:lock v:ext="edit" aspectratio="t"/>
          </v:shape>
          <v:line id="_x0000_s2073" o:spid="_x0000_s2073" o:spt="20" style="position:absolute;left:2165;top:14714;flip:y;height:24;width:8748;" stroked="t" coordsize="21600,21600">
            <v:path arrowok="t"/>
            <v:fill focussize="0,0"/>
            <v:stroke weight="2.04pt" color="#622423"/>
            <v:imagedata o:title=""/>
            <o:lock v:ext="edit"/>
          </v:line>
        </v:group>
      </w:pict>
    </w:r>
    <w:r>
      <w:pict>
        <v:shape id="_x0000_s2074" o:spid="_x0000_s2074" o:spt="202" type="#_x0000_t202" style="position:absolute;left:0pt;margin-left:107pt;margin-top:742.7pt;height:14.35pt;width:342.9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82" o:spid="_x0000_s2082" o:spt="203" style="position:absolute;left:0pt;margin-left:105.8pt;margin-top:732.7pt;height:9.4pt;width:442.35pt;mso-position-horizontal-relative:page;mso-position-vertical-relative:page;z-index:-251644928;mso-width-relative:page;mso-height-relative:page;" coordorigin="2117,14654" coordsize="8847,188">
          <o:lock v:ext="edit"/>
          <v:shape id="_x0000_s2083" o:spid="_x0000_s2083" o:spt="75" type="#_x0000_t75" style="position:absolute;left:2116;top:14654;height:188;width:8847;" filled="f" stroked="f" coordsize="21600,21600">
            <v:path/>
            <v:fill on="f" focussize="0,0"/>
            <v:stroke on="f"/>
            <v:imagedata r:id="rId1" o:title=""/>
            <o:lock v:ext="edit" aspectratio="t"/>
          </v:shape>
          <v:line id="_x0000_s2084" o:spid="_x0000_s2084" o:spt="20" style="position:absolute;left:2165;top:14714;flip:y;height:24;width:8748;" stroked="t" coordsize="21600,21600">
            <v:path arrowok="t"/>
            <v:fill focussize="0,0"/>
            <v:stroke weight="2.04pt" color="#622423"/>
            <v:imagedata o:title=""/>
            <o:lock v:ext="edit"/>
          </v:line>
        </v:group>
      </w:pict>
    </w:r>
    <w:r>
      <w:pict>
        <v:shape id="_x0000_s2085" o:spid="_x0000_s2085" o:spt="202" type="#_x0000_t202" style="position:absolute;left:0pt;margin-left:107pt;margin-top:742.7pt;height:14.35pt;width:342.9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88" o:spid="_x0000_s2088" o:spt="203" style="position:absolute;left:0pt;margin-left:105.8pt;margin-top:732.7pt;height:9.4pt;width:442.35pt;mso-position-horizontal-relative:page;mso-position-vertical-relative:page;z-index:-251642880;mso-width-relative:page;mso-height-relative:page;" coordorigin="2117,14654" coordsize="8847,188">
          <o:lock v:ext="edit"/>
          <v:shape id="_x0000_s2089" o:spid="_x0000_s2089" o:spt="75" type="#_x0000_t75" style="position:absolute;left:2116;top:14654;height:188;width:8847;" filled="f" stroked="f" coordsize="21600,21600">
            <v:path/>
            <v:fill on="f" focussize="0,0"/>
            <v:stroke on="f"/>
            <v:imagedata r:id="rId1" o:title=""/>
            <o:lock v:ext="edit" aspectratio="t"/>
          </v:shape>
          <v:line id="_x0000_s2090" o:spid="_x0000_s2090" o:spt="20" style="position:absolute;left:2165;top:14714;flip:y;height:24;width:8748;" stroked="t" coordsize="21600,21600">
            <v:path arrowok="t"/>
            <v:fill focussize="0,0"/>
            <v:stroke weight="2.04pt" color="#622423"/>
            <v:imagedata o:title=""/>
            <o:lock v:ext="edit"/>
          </v:line>
        </v:group>
      </w:pict>
    </w:r>
    <w:r>
      <w:pict>
        <v:shape id="_x0000_s2091" o:spid="_x0000_s2091" o:spt="202" type="#_x0000_t202" style="position:absolute;left:0pt;margin-left:107pt;margin-top:742.7pt;height:14.35pt;width:342.9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97" o:spid="_x0000_s2097" o:spt="203" style="position:absolute;left:0pt;margin-left:105.8pt;margin-top:732.7pt;height:9.4pt;width:442.35pt;mso-position-horizontal-relative:page;mso-position-vertical-relative:page;z-index:-251640832;mso-width-relative:page;mso-height-relative:page;" coordorigin="2117,14654" coordsize="8847,188">
          <o:lock v:ext="edit"/>
          <v:shape id="_x0000_s2098" o:spid="_x0000_s2098" o:spt="75" type="#_x0000_t75" style="position:absolute;left:2116;top:14654;height:188;width:8847;" filled="f" stroked="f" coordsize="21600,21600">
            <v:path/>
            <v:fill on="f" focussize="0,0"/>
            <v:stroke on="f"/>
            <v:imagedata r:id="rId1" o:title=""/>
            <o:lock v:ext="edit" aspectratio="t"/>
          </v:shape>
          <v:line id="_x0000_s2099" o:spid="_x0000_s2099" o:spt="20" style="position:absolute;left:2165;top:14714;flip:y;height:24;width:8748;" stroked="t" coordsize="21600,21600">
            <v:path arrowok="t"/>
            <v:fill focussize="0,0"/>
            <v:stroke weight="2.04pt" color="#622423"/>
            <v:imagedata o:title=""/>
            <o:lock v:ext="edit"/>
          </v:line>
        </v:group>
      </w:pict>
    </w:r>
    <w:r>
      <w:pict>
        <v:shape id="_x0000_s2100" o:spid="_x0000_s2100" o:spt="202" type="#_x0000_t202" style="position:absolute;left:0pt;margin-left:107pt;margin-top:742.7pt;height:14.35pt;width:342.9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06" o:spid="_x0000_s2106" o:spt="203" style="position:absolute;left:0pt;margin-left:105.8pt;margin-top:732.7pt;height:9.4pt;width:442.35pt;mso-position-horizontal-relative:page;mso-position-vertical-relative:page;z-index:-251637760;mso-width-relative:page;mso-height-relative:page;" coordorigin="2117,14654" coordsize="8847,188">
          <o:lock v:ext="edit"/>
          <v:shape id="_x0000_s2107" o:spid="_x0000_s2107" o:spt="75" type="#_x0000_t75" style="position:absolute;left:2116;top:14654;height:188;width:8847;" filled="f" stroked="f" coordsize="21600,21600">
            <v:path/>
            <v:fill on="f" focussize="0,0"/>
            <v:stroke on="f"/>
            <v:imagedata r:id="rId1" o:title=""/>
            <o:lock v:ext="edit" aspectratio="t"/>
          </v:shape>
          <v:line id="_x0000_s2108" o:spid="_x0000_s2108" o:spt="20" style="position:absolute;left:2165;top:14714;flip:y;height:24;width:8748;" stroked="t" coordsize="21600,21600">
            <v:path arrowok="t"/>
            <v:fill focussize="0,0"/>
            <v:stroke weight="2.04pt" color="#622423"/>
            <v:imagedata o:title=""/>
            <o:lock v:ext="edit"/>
          </v:line>
        </v:group>
      </w:pict>
    </w:r>
    <w:r>
      <w:pict>
        <v:shape id="_x0000_s2109" o:spid="_x0000_s2109" o:spt="202" type="#_x0000_t202" style="position:absolute;left:0pt;margin-left:107pt;margin-top:742.7pt;height:14.35pt;width:342.9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o:spt="202" type="#_x0000_t202" style="position:absolute;left:0pt;margin-left:108pt;margin-top:36.3pt;height:12.35pt;width:145.4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Image</w:t>
                </w:r>
                <w:r>
                  <w:rPr>
                    <w:rFonts w:ascii="Arial MT"/>
                    <w:spacing w:val="-8"/>
                    <w:sz w:val="22"/>
                  </w:rPr>
                  <w:t xml:space="preserve"> </w:t>
                </w:r>
                <w:r>
                  <w:rPr>
                    <w:rFonts w:ascii="Arial MT"/>
                    <w:sz w:val="22"/>
                  </w:rPr>
                  <w:t>Aging</w:t>
                </w:r>
                <w:r>
                  <w:rPr>
                    <w:rFonts w:ascii="Arial MT"/>
                    <w:spacing w:val="-6"/>
                    <w:sz w:val="22"/>
                  </w:rPr>
                  <w:t xml:space="preserve"> </w:t>
                </w:r>
                <w:r>
                  <w:rPr>
                    <w:rFonts w:ascii="Arial MT"/>
                    <w:sz w:val="22"/>
                  </w:rPr>
                  <w:t>using</w:t>
                </w:r>
                <w:r>
                  <w:rPr>
                    <w:rFonts w:ascii="Arial MT"/>
                    <w:spacing w:val="-6"/>
                    <w:sz w:val="22"/>
                  </w:rPr>
                  <w:t xml:space="preserve"> </w:t>
                </w:r>
                <w:r>
                  <w:rPr>
                    <w:rFonts w:ascii="Arial MT"/>
                    <w:sz w:val="22"/>
                  </w:rPr>
                  <w:t>CycleGAN</w:t>
                </w:r>
              </w:p>
            </w:txbxContent>
          </v:textbox>
        </v:shape>
      </w:pict>
    </w:r>
    <w:r>
      <w:pict>
        <v:group id="_x0000_s2050" o:spid="_x0000_s2050" o:spt="203" style="position:absolute;left:0pt;margin-left:77.85pt;margin-top:9.6pt;height:66.75pt;width:487.95pt;mso-position-horizontal-relative:page;mso-position-vertical-relative:page;z-index:-251654144;mso-width-relative:page;mso-height-relative:page;" coordorigin="1558,192" coordsize="9759,1335">
          <o:lock v:ext="edit"/>
          <v:shape id="_x0000_s2051" o:spid="_x0000_s2051" o:spt="75" type="#_x0000_t75" style="position:absolute;left:2102;top:1084;height:168;width:8847;" filled="f" stroked="f" coordsize="21600,21600">
            <v:path/>
            <v:fill on="f" focussize="0,0"/>
            <v:stroke on="f"/>
            <v:imagedata r:id="rId1" o:title=""/>
            <o:lock v:ext="edit" aspectratio="t"/>
          </v:shape>
          <v:rect id="_x0000_s2052" o:spid="_x0000_s2052" o:spt="1" style="position:absolute;left:1557;top:192;height:1335;width:9759;" fillcolor="#FFFFFF" filled="t" stroked="f" coordsize="21600,21600">
            <v:path/>
            <v:fill on="t" focussize="0,0"/>
            <v:stroke on="f"/>
            <v:imagedata o:title=""/>
            <o:lock v:ext="edit"/>
          </v:rect>
        </v:group>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11" o:spid="_x0000_s2111" o:spt="202" type="#_x0000_t202" style="position:absolute;left:0pt;margin-left:107pt;margin-top:47.9pt;height:14.35pt;width:196.55pt;mso-position-horizontal-relative:page;mso-position-vertical-relative:page;z-index:-251636736;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2032" behindDoc="0" locked="0" layoutInCell="1" allowOverlap="1">
              <wp:simplePos x="0" y="0"/>
              <wp:positionH relativeFrom="margin">
                <wp:posOffset>5577205</wp:posOffset>
              </wp:positionH>
              <wp:positionV relativeFrom="paragraph">
                <wp:posOffset>98425</wp:posOffset>
              </wp:positionV>
              <wp:extent cx="204470" cy="2292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04470" cy="229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9.15pt;margin-top:7.75pt;height:18.05pt;width:16.1pt;mso-position-horizontal-relative:margin;z-index:251692032;mso-width-relative:page;mso-height-relative:page;" filled="f" stroked="f" coordsize="21600,21600" o:gfxdata="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zqbtcAAAAJAQAADwAAAAAAAAABACAAAAAiAAAAZHJzL2Rvd25yZXYueG1sUEsBAhQAFAAA&#10;AAgAh07iQMCW97kpAgAAYgQAAA4AAAAAAAAAAQAgAAAAJgEAAGRycy9lMm9Eb2MueG1sUEsFBgAA&#10;AAAGAAYAWQEAAMEFAAAAAA==&#10;">
              <v:fill on="f" focussize="0,0"/>
              <v:stroke on="f" weight="0.5pt"/>
              <v:imagedata o:title=""/>
              <o:lock v:ext="edit" aspectratio="f"/>
              <v:textbox inset="0mm,0mm,0mm,0mm">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32" o:spid="_x0000_s2132" o:spt="202" type="#_x0000_t202" style="position:absolute;left:0pt;margin-left:107pt;margin-top:47.9pt;height:14.35pt;width:194.45pt;mso-position-horizontal-relative:page;mso-position-vertical-relative:page;z-index:-251632640;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4080" behindDoc="0" locked="0" layoutInCell="1" allowOverlap="1">
              <wp:simplePos x="0" y="0"/>
              <wp:positionH relativeFrom="margin">
                <wp:posOffset>5527675</wp:posOffset>
              </wp:positionH>
              <wp:positionV relativeFrom="paragraph">
                <wp:posOffset>70485</wp:posOffset>
              </wp:positionV>
              <wp:extent cx="784225" cy="1727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225" cy="172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23</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5.25pt;margin-top:5.55pt;height:13.6pt;width:61.75pt;mso-position-horizontal-relative:margin;z-index:251694080;mso-width-relative:page;mso-height-relative:page;" filled="f" stroked="f" coordsize="21600,21600" o:gfxdata="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mJjJP1wAAAAkBAAAPAAAAAAAAAAEAIAAAACIAAABkcnMvZG93bnJldi54bWxQSwECFAAUAAAA&#10;CACHTuJAQHA9TygCAABiBAAADgAAAAAAAAABACAAAAAmAQAAZHJzL2Uyb0RvYy54bWxQSwUGAAAA&#10;AAYABgBZAQAAwAUAAAAA&#10;">
              <v:fill on="f" focussize="0,0"/>
              <v:stroke on="f" weight="0.5pt"/>
              <v:imagedata o:title=""/>
              <o:lock v:ext="edit" aspectratio="f"/>
              <v:textbox inset="0mm,0mm,0mm,0mm">
                <w:txbxContent>
                  <w:p>
                    <w:pPr>
                      <w:pStyle w:val="7"/>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23</w:t>
                    </w:r>
                    <w:r>
                      <w:rPr>
                        <w:sz w:val="22"/>
                        <w:szCs w:val="22"/>
                      </w:rPr>
                      <w:fldChar w:fldCharType="end"/>
                    </w:r>
                  </w:p>
                </w:txbxContent>
              </v:textbox>
            </v:shape>
          </w:pict>
        </mc:Fallback>
      </mc:AlternateContent>
    </w:r>
    <w:r>
      <w:pict>
        <v:group id="_x0000_s2128" o:spid="_x0000_s2128" o:spt="203" style="position:absolute;left:0pt;margin-left:105.1pt;margin-top:65.5pt;height:9.6pt;width:442.35pt;mso-position-horizontal-relative:page;mso-position-vertical-relative:page;z-index:-251633664;mso-width-relative:page;mso-height-relative:page;" coordorigin="2102,1310" coordsize="8847,192">
          <o:lock v:ext="edit"/>
          <v:shape id="_x0000_s2129" o:spid="_x0000_s2129" o:spt="75" type="#_x0000_t75" style="position:absolute;left:2102;top:1310;height:192;width:8847;" filled="f" stroked="f" coordsize="21600,21600">
            <v:path/>
            <v:fill on="f" focussize="0,0"/>
            <v:stroke on="f"/>
            <v:imagedata r:id="rId1" o:title=""/>
            <o:lock v:ext="edit" aspectratio="t"/>
          </v:shape>
          <v:line id="_x0000_s2130" o:spid="_x0000_s2130" o:spt="20" style="position:absolute;left:2148;top:1368;flip:y;height:24;width:8748;" stroked="t" coordsize="21600,21600">
            <v:path arrowok="t"/>
            <v:fill focussize="0,0"/>
            <v:stroke weight="2.04pt" color="#622423"/>
            <v:imagedata o:title=""/>
            <o:lock v:ext="edit"/>
          </v:line>
        </v:group>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47" o:spid="_x0000_s2147" o:spt="202" type="#_x0000_t202" style="position:absolute;left:0pt;margin-left:107pt;margin-top:47.9pt;height:14.35pt;width:201pt;mso-position-horizontal-relative:page;mso-position-vertical-relative:page;z-index:-251630592;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6128" behindDoc="0" locked="0" layoutInCell="1" allowOverlap="1">
              <wp:simplePos x="0" y="0"/>
              <wp:positionH relativeFrom="margin">
                <wp:posOffset>5429250</wp:posOffset>
              </wp:positionH>
              <wp:positionV relativeFrom="paragraph">
                <wp:posOffset>61595</wp:posOffset>
              </wp:positionV>
              <wp:extent cx="882650" cy="2241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2650" cy="224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b/>
                              <w:bCs/>
                              <w:sz w:val="22"/>
                              <w:szCs w:val="22"/>
                            </w:rPr>
                            <w:fldChar w:fldCharType="begin"/>
                          </w:r>
                          <w:r>
                            <w:rPr>
                              <w:b/>
                              <w:bCs/>
                              <w:sz w:val="22"/>
                              <w:szCs w:val="22"/>
                            </w:rPr>
                            <w:instrText xml:space="preserve"> PAGE  \* MERGEFORMAT </w:instrText>
                          </w:r>
                          <w:r>
                            <w:rPr>
                              <w:b/>
                              <w:bCs/>
                              <w:sz w:val="22"/>
                              <w:szCs w:val="22"/>
                            </w:rPr>
                            <w:fldChar w:fldCharType="separate"/>
                          </w:r>
                          <w:r>
                            <w:rPr>
                              <w:b/>
                              <w:bCs/>
                              <w:sz w:val="22"/>
                              <w:szCs w:val="22"/>
                            </w:rPr>
                            <w:t>1</w:t>
                          </w:r>
                          <w:r>
                            <w:rPr>
                              <w:b/>
                              <w:bCs/>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27.5pt;margin-top:4.85pt;height:17.65pt;width:69.5pt;mso-position-horizontal-relative:margin;z-index:251696128;mso-width-relative:page;mso-height-relative:page;" filled="f" stroked="f" coordsize="21600,21600" o:gfxdata="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u9oGk9cAAAAIAQAADwAAAAAAAAABACAAAAAiAAAAZHJzL2Rvd25yZXYueG1sUEsBAhQAFAAAAAgA&#10;h07iQP1NRe8mAgAAYgQAAA4AAAAAAAAAAQAgAAAAJgEAAGRycy9lMm9Eb2MueG1sUEsFBgAAAAAG&#10;AAYAWQEAAL4FAAAAAA==&#10;">
              <v:fill on="f" focussize="0,0"/>
              <v:stroke on="f" weight="0.5pt"/>
              <v:imagedata o:title=""/>
              <o:lock v:ext="edit" aspectratio="f"/>
              <v:textbox inset="0mm,0mm,0mm,0mm">
                <w:txbxContent>
                  <w:p>
                    <w:pPr>
                      <w:pStyle w:val="7"/>
                    </w:pPr>
                    <w:r>
                      <w:rPr>
                        <w:b/>
                        <w:bCs/>
                        <w:sz w:val="22"/>
                        <w:szCs w:val="22"/>
                      </w:rPr>
                      <w:fldChar w:fldCharType="begin"/>
                    </w:r>
                    <w:r>
                      <w:rPr>
                        <w:b/>
                        <w:bCs/>
                        <w:sz w:val="22"/>
                        <w:szCs w:val="22"/>
                      </w:rPr>
                      <w:instrText xml:space="preserve"> PAGE  \* MERGEFORMAT </w:instrText>
                    </w:r>
                    <w:r>
                      <w:rPr>
                        <w:b/>
                        <w:bCs/>
                        <w:sz w:val="22"/>
                        <w:szCs w:val="22"/>
                      </w:rPr>
                      <w:fldChar w:fldCharType="separate"/>
                    </w:r>
                    <w:r>
                      <w:rPr>
                        <w:b/>
                        <w:bCs/>
                        <w:sz w:val="22"/>
                        <w:szCs w:val="22"/>
                      </w:rPr>
                      <w:t>1</w:t>
                    </w:r>
                    <w:r>
                      <w:rPr>
                        <w:b/>
                        <w:bCs/>
                        <w:sz w:val="22"/>
                        <w:szCs w:val="22"/>
                      </w:rP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w:rPr>
        <w:sz w:val="2"/>
      </w:rPr>
      <mc:AlternateContent>
        <mc:Choice Requires="wps">
          <w:drawing>
            <wp:anchor distT="0" distB="0" distL="114300" distR="114300" simplePos="0" relativeHeight="251697152" behindDoc="0" locked="0" layoutInCell="1" allowOverlap="1">
              <wp:simplePos x="0" y="0"/>
              <wp:positionH relativeFrom="margin">
                <wp:posOffset>5526405</wp:posOffset>
              </wp:positionH>
              <wp:positionV relativeFrom="paragraph">
                <wp:posOffset>605790</wp:posOffset>
              </wp:positionV>
              <wp:extent cx="785495" cy="2095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85495"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1"/>
                              <w:szCs w:val="21"/>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30</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5.15pt;margin-top:47.7pt;height:16.5pt;width:61.85pt;mso-position-horizontal-relative:margin;z-index:251697152;mso-width-relative:page;mso-height-relative:page;" filled="f" stroked="f" coordsize="21600,21600" o:gfxdata="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kXjW9gAAAAKAQAADwAAAAAAAAABACAAAAAiAAAAZHJzL2Rvd25yZXYueG1sUEsBAhQAFAAA&#10;AAgAh07iQEiKahkoAgAAYgQAAA4AAAAAAAAAAQAgAAAAJwEAAGRycy9lMm9Eb2MueG1sUEsFBgAA&#10;AAAGAAYAWQEAAMEFAAAAAA==&#10;">
              <v:fill on="f" focussize="0,0"/>
              <v:stroke on="f" weight="0.5pt"/>
              <v:imagedata o:title=""/>
              <o:lock v:ext="edit" aspectratio="f"/>
              <v:textbox inset="0mm,0mm,0mm,0mm">
                <w:txbxContent>
                  <w:p>
                    <w:pPr>
                      <w:pStyle w:val="7"/>
                      <w:rPr>
                        <w:sz w:val="21"/>
                        <w:szCs w:val="21"/>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30</w:t>
                    </w:r>
                    <w:r>
                      <w:rPr>
                        <w:sz w:val="22"/>
                        <w:szCs w:val="22"/>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1" o:spid="_x0000_s2061" o:spt="202" type="#_x0000_t202" style="position:absolute;left:0pt;margin-left:107pt;margin-top:35.3pt;height:14.35pt;width:193.95pt;mso-position-horizontal-relative:page;mso-position-vertical-relative:page;z-index:-251652096;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pict>
        <v:group id="_x0000_s2057" o:spid="_x0000_s2057" o:spt="203" style="position:absolute;left:0pt;margin-left:105.1pt;margin-top:53.25pt;height:8.9pt;width:442.35pt;mso-position-horizontal-relative:page;mso-position-vertical-relative:page;z-index:-251653120;mso-width-relative:page;mso-height-relative:page;" coordorigin="2102,1066" coordsize="8847,178">
          <o:lock v:ext="edit"/>
          <v:shape id="_x0000_s2058" o:spid="_x0000_s2058" o:spt="75" type="#_x0000_t75" style="position:absolute;left:2102;top:1065;height:178;width:8847;" filled="f" stroked="f" coordsize="21600,21600">
            <v:path/>
            <v:fill on="f" focussize="0,0"/>
            <v:stroke on="f"/>
            <v:imagedata r:id="rId1" o:title=""/>
            <o:lock v:ext="edit" aspectratio="t"/>
          </v:shape>
          <v:line id="_x0000_s2059" o:spid="_x0000_s2059" o:spt="20" style="position:absolute;left:2148;top:1116;flip:y;height:24;width:8748;" stroked="t" coordsize="21600,21600">
            <v:path arrowok="t"/>
            <v:fill focussize="0,0"/>
            <v:stroke weight="2.04pt" color="#622423"/>
            <v:imagedata o:title=""/>
            <o:lock v:ext="edit"/>
          </v:line>
        </v:group>
      </w:pict>
    </w:r>
    <w:r>
      <w:pict>
        <v:shape id="_x0000_s2060" o:spid="_x0000_s2060" o:spt="202" type="#_x0000_t202" style="position:absolute;left:0pt;margin-left:525.05pt;margin-top:30.5pt;height:14.35pt;width:9.2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13"/>
                  <w:ind w:right="0"/>
                  <w:jc w:val="left"/>
                  <w:rPr>
                    <w:rFonts w:hint="default" w:ascii="Arial MT"/>
                    <w:sz w:val="22"/>
                    <w:lang w:val="en-US"/>
                  </w:rPr>
                </w:pPr>
                <w:r>
                  <w:rPr>
                    <w:rFonts w:hint="default" w:ascii="Arial MT"/>
                    <w:sz w:val="22"/>
                    <w:lang w:val="en-US"/>
                  </w:rPr>
                  <w:t>i</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0" o:spid="_x0000_s2070" o:spt="202" type="#_x0000_t202" style="position:absolute;left:0pt;margin-left:107pt;margin-top:35.3pt;height:14.35pt;width:213.9pt;mso-position-horizontal-relative:page;mso-position-vertical-relative:page;z-index:-251649024;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pict>
        <v:group id="_x0000_s2066" o:spid="_x0000_s2066" o:spt="203" style="position:absolute;left:0pt;margin-left:105.1pt;margin-top:54.2pt;height:8.4pt;width:442.35pt;mso-position-horizontal-relative:page;mso-position-vertical-relative:page;z-index:-251650048;mso-width-relative:page;mso-height-relative:page;" coordorigin="2102,1085" coordsize="8847,168">
          <o:lock v:ext="edit"/>
          <v:shape id="_x0000_s2067" o:spid="_x0000_s2067" o:spt="75" type="#_x0000_t75" style="position:absolute;left:2102;top:1084;height:168;width:8847;" filled="f" stroked="f" coordsize="21600,21600">
            <v:path/>
            <v:fill on="f" focussize="0,0"/>
            <v:stroke on="f"/>
            <v:imagedata r:id="rId1" o:title=""/>
            <o:lock v:ext="edit" aspectratio="t"/>
          </v:shape>
          <v:line id="_x0000_s2068" o:spid="_x0000_s2068" o:spt="20" style="position:absolute;left:2148;top:1128;flip:y;height:24;width:8748;" stroked="t" coordsize="21600,21600">
            <v:path arrowok="t"/>
            <v:fill focussize="0,0"/>
            <v:stroke weight="2.04pt" color="#622423"/>
            <v:imagedata o:title=""/>
            <o:lock v:ext="edit"/>
          </v:line>
        </v:group>
      </w:pict>
    </w:r>
    <w:r>
      <w:pict>
        <v:shape id="_x0000_s2069" o:spid="_x0000_s2069" o:spt="202" type="#_x0000_t202" style="position:absolute;left:0pt;margin-left:523.15pt;margin-top:32.55pt;height:14.35pt;width:10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Arial MT"/>
                    <w:sz w:val="22"/>
                    <w:lang w:val="en-US"/>
                  </w:rPr>
                </w:pPr>
                <w:r>
                  <w:rPr>
                    <w:rFonts w:hint="default" w:ascii="Arial MT"/>
                    <w:sz w:val="22"/>
                    <w:lang w:val="en-US"/>
                  </w:rPr>
                  <w:t>ii</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81" o:spid="_x0000_s2081" o:spt="202" type="#_x0000_t202" style="position:absolute;left:0pt;margin-left:107pt;margin-top:47.9pt;height:14.35pt;width:193.55pt;mso-position-horizontal-relative:page;mso-position-vertical-relative:page;z-index:-251645952;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pict>
        <v:shape id="_x0000_s2075" o:spid="_x0000_s2075" o:spt="202" type="#_x0000_t202" style="position:absolute;left:0pt;margin-left:533.85pt;margin-top:36.3pt;height:12.35pt;width:6.1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w w:val="100"/>
                    <w:sz w:val="22"/>
                  </w:rPr>
                  <w:t>1</w:t>
                </w:r>
              </w:p>
            </w:txbxContent>
          </v:textbox>
        </v:shape>
      </w:pict>
    </w:r>
    <w:r>
      <w:pict>
        <v:rect id="_x0000_s2076" o:spid="_x0000_s2076" o:spt="1" style="position:absolute;left:0pt;margin-left:525.35pt;margin-top:30.7pt;height:26pt;width:29.25pt;mso-position-horizontal-relative:page;mso-position-vertical-relative:page;z-index:-251646976;mso-width-relative:page;mso-height-relative:page;" fillcolor="#FFFFFF" filled="t" stroked="f" coordsize="21600,21600">
          <v:path/>
          <v:fill on="t" focussize="0,0"/>
          <v:stroke on="f"/>
          <v:imagedata o:title=""/>
          <o:lock v:ext="edit"/>
        </v:rect>
      </w:pict>
    </w:r>
    <w:r>
      <w:pict>
        <v:group id="_x0000_s2077" o:spid="_x0000_s2077" o:spt="203" style="position:absolute;left:0pt;margin-left:105.1pt;margin-top:65.5pt;height:9.6pt;width:442.35pt;mso-position-horizontal-relative:page;mso-position-vertical-relative:page;z-index:-251646976;mso-width-relative:page;mso-height-relative:page;" coordorigin="2102,1310" coordsize="8847,192">
          <o:lock v:ext="edit"/>
          <v:shape id="_x0000_s2078" o:spid="_x0000_s2078" o:spt="75" type="#_x0000_t75" style="position:absolute;left:2102;top:1310;height:192;width:8847;" filled="f" stroked="f" coordsize="21600,21600">
            <v:path/>
            <v:fill on="f" focussize="0,0"/>
            <v:stroke on="f"/>
            <v:imagedata r:id="rId1" o:title=""/>
            <o:lock v:ext="edit" aspectratio="t"/>
          </v:shape>
          <v:line id="_x0000_s2079" o:spid="_x0000_s2079" o:spt="20" style="position:absolute;left:2148;top:1368;flip:y;height:24;width:8748;" stroked="t" coordsize="21600,21600">
            <v:path arrowok="t"/>
            <v:fill focussize="0,0"/>
            <v:stroke weight="2.04pt" color="#622423"/>
            <v:imagedata o:title=""/>
            <o:lock v:ext="edit"/>
          </v:line>
        </v:group>
      </w:pict>
    </w:r>
    <w:r>
      <w:pict>
        <v:shape id="_x0000_s2080" o:spid="_x0000_s2080" o:spt="202" type="#_x0000_t202" style="position:absolute;left:0pt;margin-left:529.6pt;margin-top:33.75pt;height:14.55pt;width:16.7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Arial MT"/>
                    <w:sz w:val="22"/>
                    <w:lang w:val="en-US"/>
                  </w:rPr>
                </w:pPr>
                <w:r>
                  <w:rPr>
                    <w:rFonts w:hint="default" w:ascii="Arial MT"/>
                    <w:sz w:val="22"/>
                    <w:lang w:val="en-US"/>
                  </w:rPr>
                  <w:t>iv</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4"/>
      </w:rPr>
      <mc:AlternateContent>
        <mc:Choice Requires="wps">
          <w:drawing>
            <wp:anchor distT="0" distB="0" distL="114300" distR="114300" simplePos="0" relativeHeight="251688960" behindDoc="0" locked="0" layoutInCell="1" allowOverlap="1">
              <wp:simplePos x="0" y="0"/>
              <wp:positionH relativeFrom="margin">
                <wp:posOffset>5563235</wp:posOffset>
              </wp:positionH>
              <wp:positionV relativeFrom="paragraph">
                <wp:posOffset>55880</wp:posOffset>
              </wp:positionV>
              <wp:extent cx="268605" cy="19494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8605" cy="194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3</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8.05pt;margin-top:4.4pt;height:15.35pt;width:21.15pt;mso-position-horizontal-relative:margin;z-index:251688960;mso-width-relative:page;mso-height-relative:page;" filled="f" stroked="f" coordsize="21600,21600" o:gfxdata="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M27a2AAAAAgBAAAPAAAAAAAAAAEAIAAAACIAAABkcnMvZG93bnJldi54bWxQSwECFAAU&#10;AAAACACHTuJANABxFCoCAABiBAAADgAAAAAAAAABACAAAAAnAQAAZHJzL2Uyb0RvYy54bWxQSwUG&#10;AAAAAAYABgBZAQAAwwUAAAAA&#10;">
              <v:fill on="f" focussize="0,0"/>
              <v:stroke on="f" weight="0.5pt"/>
              <v:imagedata o:title=""/>
              <o:lock v:ext="edit" aspectratio="f"/>
              <v:textbox inset="0mm,0mm,0mm,0mm">
                <w:txbxContent>
                  <w:p>
                    <w:pPr>
                      <w:pStyle w:val="7"/>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3</w:t>
                    </w:r>
                    <w:r>
                      <w:rPr>
                        <w:sz w:val="24"/>
                        <w:szCs w:val="24"/>
                      </w:rPr>
                      <w:fldChar w:fldCharType="end"/>
                    </w:r>
                  </w:p>
                </w:txbxContent>
              </v:textbox>
            </v:shape>
          </w:pict>
        </mc:Fallback>
      </mc:AlternateContent>
    </w:r>
    <w:r>
      <w:pict>
        <v:shape id="_x0000_s2087" o:spid="_x0000_s2087" o:spt="202" type="#_x0000_t202" style="position:absolute;left:0pt;margin-left:107pt;margin-top:44.05pt;height:14.35pt;width:238.55pt;mso-position-horizontal-relative:page;mso-position-vertical-relative:page;z-index:-251643904;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96" o:spid="_x0000_s2096" o:spt="202" type="#_x0000_t202" style="position:absolute;left:0pt;margin-left:107pt;margin-top:47.9pt;height:14.35pt;width:197pt;mso-position-horizontal-relative:page;mso-position-vertical-relative:page;z-index:-251640832;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89984" behindDoc="0" locked="0" layoutInCell="1" allowOverlap="1">
              <wp:simplePos x="0" y="0"/>
              <wp:positionH relativeFrom="margin">
                <wp:posOffset>5620385</wp:posOffset>
              </wp:positionH>
              <wp:positionV relativeFrom="paragraph">
                <wp:posOffset>106045</wp:posOffset>
              </wp:positionV>
              <wp:extent cx="161290" cy="20828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61290" cy="2082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9</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2.55pt;margin-top:8.35pt;height:16.4pt;width:12.7pt;mso-position-horizontal-relative:margin;z-index:251689984;mso-width-relative:page;mso-height-relative:page;" filled="f" stroked="f" coordsize="21600,21600" o:gfxdata="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POQSA2AAAAAkBAAAPAAAAAAAAAAEAIAAAACIAAABkcnMvZG93bnJldi54bWxQSwECFAAUAAAA&#10;CACHTuJAsxT2dScCAABiBAAADgAAAAAAAAABACAAAAAnAQAAZHJzL2Uyb0RvYy54bWxQSwUGAAAA&#10;AAYABgBZAQAAwAUAAAAA&#10;">
              <v:fill on="f" focussize="0,0"/>
              <v:stroke on="f" weight="0.5pt"/>
              <v:imagedata o:title=""/>
              <o:lock v:ext="edit" aspectratio="f"/>
              <v:textbox inset="0mm,0mm,0mm,0mm">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9</w:t>
                    </w:r>
                    <w:r>
                      <w:rPr>
                        <w:sz w:val="22"/>
                        <w:szCs w:val="22"/>
                      </w:rPr>
                      <w:fldChar w:fldCharType="end"/>
                    </w:r>
                  </w:p>
                </w:txbxContent>
              </v:textbox>
            </v:shape>
          </w:pict>
        </mc:Fallback>
      </mc:AlternateContent>
    </w:r>
    <w:r>
      <w:pict>
        <v:group id="_x0000_s2092" o:spid="_x0000_s2092" o:spt="203" style="position:absolute;left:0pt;margin-left:105.1pt;margin-top:65.5pt;height:9.6pt;width:442.35pt;mso-position-horizontal-relative:page;mso-position-vertical-relative:page;z-index:-251641856;mso-width-relative:page;mso-height-relative:page;" coordorigin="2102,1310" coordsize="8847,192">
          <o:lock v:ext="edit"/>
          <v:shape id="_x0000_s2093" o:spid="_x0000_s2093" o:spt="75" type="#_x0000_t75" style="position:absolute;left:2102;top:1310;height:192;width:8847;" filled="f" stroked="f" coordsize="21600,21600">
            <v:path/>
            <v:fill on="f" focussize="0,0"/>
            <v:stroke on="f"/>
            <v:imagedata r:id="rId1" o:title=""/>
            <o:lock v:ext="edit" aspectratio="t"/>
          </v:shape>
          <v:line id="_x0000_s2094" o:spid="_x0000_s2094" o:spt="20" style="position:absolute;left:2148;top:1368;flip:y;height:24;width:8748;" stroked="t" coordsize="21600,21600">
            <v:path arrowok="t"/>
            <v:fill focussize="0,0"/>
            <v:stroke weight="2.04pt" color="#622423"/>
            <v:imagedata o:title=""/>
            <o:lock v:ext="edit"/>
          </v:line>
        </v:group>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05" o:spid="_x0000_s2105" o:spt="202" type="#_x0000_t202" style="position:absolute;left:0pt;margin-left:107pt;margin-top:47.9pt;height:14.35pt;width:195pt;mso-position-horizontal-relative:page;mso-position-vertical-relative:page;z-index:-251638784;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1008" behindDoc="0" locked="0" layoutInCell="1" allowOverlap="1">
              <wp:simplePos x="0" y="0"/>
              <wp:positionH relativeFrom="margin">
                <wp:posOffset>5471795</wp:posOffset>
              </wp:positionH>
              <wp:positionV relativeFrom="paragraph">
                <wp:posOffset>98425</wp:posOffset>
              </wp:positionV>
              <wp:extent cx="395605" cy="1873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95605" cy="187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11</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0.85pt;margin-top:7.75pt;height:14.75pt;width:31.15pt;mso-position-horizontal-relative:margin;z-index:251691008;mso-width-relative:page;mso-height-relative:page;" filled="f" stroked="f" coordsize="21600,21600" o:gfxdata="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HQwrm1wAAAAkBAAAPAAAAAAAAAAEAIAAAACIAAABkcnMvZG93bnJldi54bWxQSwECFAAUAAAA&#10;CACHTuJAin2aLSgCAABiBAAADgAAAAAAAAABACAAAAAmAQAAZHJzL2Uyb0RvYy54bWxQSwUGAAAA&#10;AAYABgBZAQAAwAUAAAAA&#10;">
              <v:fill on="f" focussize="0,0"/>
              <v:stroke on="f" weight="0.5pt"/>
              <v:imagedata o:title=""/>
              <o:lock v:ext="edit" aspectratio="f"/>
              <v:textbox inset="0mm,0mm,0mm,0mm">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11</w:t>
                    </w:r>
                    <w:r>
                      <w:rPr>
                        <w:sz w:val="22"/>
                        <w:szCs w:val="22"/>
                      </w:rPr>
                      <w:fldChar w:fldCharType="end"/>
                    </w:r>
                  </w:p>
                </w:txbxContent>
              </v:textbox>
            </v:shape>
          </w:pict>
        </mc:Fallback>
      </mc:AlternateContent>
    </w:r>
    <w:r>
      <w:pict>
        <v:group id="_x0000_s2101" o:spid="_x0000_s2101" o:spt="203" style="position:absolute;left:0pt;margin-left:105.1pt;margin-top:65.5pt;height:9.6pt;width:442.35pt;mso-position-horizontal-relative:page;mso-position-vertical-relative:page;z-index:-251639808;mso-width-relative:page;mso-height-relative:page;" coordorigin="2102,1310" coordsize="8847,192">
          <o:lock v:ext="edit"/>
          <v:shape id="_x0000_s2102" o:spid="_x0000_s2102" o:spt="75" type="#_x0000_t75" style="position:absolute;left:2102;top:1310;height:192;width:8847;" filled="f" stroked="f" coordsize="21600,21600">
            <v:path/>
            <v:fill on="f" focussize="0,0"/>
            <v:stroke on="f"/>
            <v:imagedata r:id="rId1" o:title=""/>
            <o:lock v:ext="edit" aspectratio="t"/>
          </v:shape>
          <v:line id="_x0000_s2103" o:spid="_x0000_s2103" o:spt="20" style="position:absolute;left:2148;top:1368;flip:y;height:24;width:8748;" stroked="t" coordsize="21600,21600">
            <v:path arrowok="t"/>
            <v:fill focussize="0,0"/>
            <v:stroke weight="2.04pt" color="#622423"/>
            <v:imagedata o:title=""/>
            <o:lock v:ext="edit"/>
          </v:lin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C11DB0"/>
    <w:multiLevelType w:val="singleLevel"/>
    <w:tmpl w:val="81C11DB0"/>
    <w:lvl w:ilvl="0" w:tentative="0">
      <w:start w:val="2"/>
      <w:numFmt w:val="decimal"/>
      <w:suff w:val="space"/>
      <w:lvlText w:val="%1."/>
      <w:lvlJc w:val="left"/>
    </w:lvl>
  </w:abstractNum>
  <w:abstractNum w:abstractNumId="1">
    <w:nsid w:val="87631A25"/>
    <w:multiLevelType w:val="singleLevel"/>
    <w:tmpl w:val="87631A25"/>
    <w:lvl w:ilvl="0" w:tentative="0">
      <w:start w:val="1"/>
      <w:numFmt w:val="decimal"/>
      <w:suff w:val="space"/>
      <w:lvlText w:val="%1."/>
      <w:lvlJc w:val="left"/>
    </w:lvl>
  </w:abstractNum>
  <w:abstractNum w:abstractNumId="2">
    <w:nsid w:val="9C66CD24"/>
    <w:multiLevelType w:val="singleLevel"/>
    <w:tmpl w:val="9C66CD24"/>
    <w:lvl w:ilvl="0" w:tentative="0">
      <w:start w:val="1"/>
      <w:numFmt w:val="decimal"/>
      <w:lvlText w:val="%1."/>
      <w:lvlJc w:val="left"/>
      <w:pPr>
        <w:tabs>
          <w:tab w:val="left" w:pos="312"/>
        </w:tabs>
      </w:pPr>
    </w:lvl>
  </w:abstractNum>
  <w:abstractNum w:abstractNumId="3">
    <w:nsid w:val="B5E306ED"/>
    <w:multiLevelType w:val="multilevel"/>
    <w:tmpl w:val="B5E306ED"/>
    <w:lvl w:ilvl="0" w:tentative="0">
      <w:start w:val="2"/>
      <w:numFmt w:val="decimal"/>
      <w:lvlText w:val="%1"/>
      <w:lvlJc w:val="left"/>
      <w:pPr>
        <w:ind w:left="1579" w:hanging="420"/>
        <w:jc w:val="left"/>
      </w:pPr>
      <w:rPr>
        <w:rFonts w:hint="default"/>
        <w:lang w:val="en-US" w:eastAsia="en-US" w:bidi="ar-SA"/>
      </w:rPr>
    </w:lvl>
    <w:lvl w:ilvl="1" w:tentative="0">
      <w:start w:val="4"/>
      <w:numFmt w:val="decimal"/>
      <w:lvlText w:val="%1.%2."/>
      <w:lvlJc w:val="left"/>
      <w:pPr>
        <w:ind w:left="1579" w:hanging="42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2478" w:hanging="599"/>
        <w:jc w:val="left"/>
      </w:pPr>
      <w:rPr>
        <w:rFonts w:hint="default" w:ascii="Times New Roman" w:hAnsi="Times New Roman" w:eastAsia="Times New Roman" w:cs="Times New Roman"/>
        <w:b/>
        <w:bCs/>
        <w:w w:val="99"/>
        <w:sz w:val="24"/>
        <w:szCs w:val="24"/>
        <w:lang w:val="en-US" w:eastAsia="en-US" w:bidi="ar-SA"/>
      </w:rPr>
    </w:lvl>
    <w:lvl w:ilvl="3" w:tentative="0">
      <w:start w:val="1"/>
      <w:numFmt w:val="decimal"/>
      <w:lvlText w:val="%1.%2.%3.%4"/>
      <w:lvlJc w:val="left"/>
      <w:pPr>
        <w:ind w:left="3320" w:hanging="719"/>
        <w:jc w:val="left"/>
      </w:pPr>
      <w:rPr>
        <w:rFonts w:hint="default" w:ascii="Times New Roman" w:hAnsi="Times New Roman" w:eastAsia="Times New Roman" w:cs="Times New Roman"/>
        <w:b/>
        <w:bCs/>
        <w:w w:val="99"/>
        <w:sz w:val="24"/>
        <w:szCs w:val="24"/>
        <w:lang w:val="en-US" w:eastAsia="en-US" w:bidi="ar-SA"/>
      </w:rPr>
    </w:lvl>
    <w:lvl w:ilvl="4" w:tentative="0">
      <w:start w:val="0"/>
      <w:numFmt w:val="bullet"/>
      <w:lvlText w:val="●"/>
      <w:lvlJc w:val="left"/>
      <w:pPr>
        <w:ind w:left="4040" w:hanging="360"/>
      </w:pPr>
      <w:rPr>
        <w:rFonts w:hint="default" w:ascii="Calibri" w:hAnsi="Calibri" w:eastAsia="Calibri" w:cs="Calibri"/>
        <w:w w:val="99"/>
        <w:sz w:val="24"/>
        <w:szCs w:val="24"/>
        <w:lang w:val="en-US" w:eastAsia="en-US" w:bidi="ar-SA"/>
      </w:rPr>
    </w:lvl>
    <w:lvl w:ilvl="5" w:tentative="0">
      <w:start w:val="0"/>
      <w:numFmt w:val="bullet"/>
      <w:lvlText w:val="•"/>
      <w:lvlJc w:val="left"/>
      <w:pPr>
        <w:ind w:left="5725" w:hanging="360"/>
      </w:pPr>
      <w:rPr>
        <w:rFonts w:hint="default"/>
        <w:lang w:val="en-US" w:eastAsia="en-US" w:bidi="ar-SA"/>
      </w:rPr>
    </w:lvl>
    <w:lvl w:ilvl="6" w:tentative="0">
      <w:start w:val="0"/>
      <w:numFmt w:val="bullet"/>
      <w:lvlText w:val="•"/>
      <w:lvlJc w:val="left"/>
      <w:pPr>
        <w:ind w:left="6568" w:hanging="360"/>
      </w:pPr>
      <w:rPr>
        <w:rFonts w:hint="default"/>
        <w:lang w:val="en-US" w:eastAsia="en-US" w:bidi="ar-SA"/>
      </w:rPr>
    </w:lvl>
    <w:lvl w:ilvl="7" w:tentative="0">
      <w:start w:val="0"/>
      <w:numFmt w:val="bullet"/>
      <w:lvlText w:val="•"/>
      <w:lvlJc w:val="left"/>
      <w:pPr>
        <w:ind w:left="7411" w:hanging="360"/>
      </w:pPr>
      <w:rPr>
        <w:rFonts w:hint="default"/>
        <w:lang w:val="en-US" w:eastAsia="en-US" w:bidi="ar-SA"/>
      </w:rPr>
    </w:lvl>
    <w:lvl w:ilvl="8" w:tentative="0">
      <w:start w:val="0"/>
      <w:numFmt w:val="bullet"/>
      <w:lvlText w:val="•"/>
      <w:lvlJc w:val="left"/>
      <w:pPr>
        <w:ind w:left="8254" w:hanging="360"/>
      </w:pPr>
      <w:rPr>
        <w:rFonts w:hint="default"/>
        <w:lang w:val="en-US" w:eastAsia="en-US" w:bidi="ar-SA"/>
      </w:rPr>
    </w:lvl>
  </w:abstractNum>
  <w:abstractNum w:abstractNumId="4">
    <w:nsid w:val="BE923771"/>
    <w:multiLevelType w:val="multilevel"/>
    <w:tmpl w:val="BE923771"/>
    <w:lvl w:ilvl="0" w:tentative="0">
      <w:start w:val="1"/>
      <w:numFmt w:val="decimal"/>
      <w:lvlText w:val="[%1]"/>
      <w:lvlJc w:val="left"/>
      <w:pPr>
        <w:ind w:left="440" w:hanging="339"/>
        <w:jc w:val="left"/>
      </w:pPr>
      <w:rPr>
        <w:rFonts w:hint="default" w:ascii="Times New Roman" w:hAnsi="Times New Roman" w:eastAsia="Times New Roman" w:cs="Times New Roman"/>
        <w:b/>
        <w:bCs/>
        <w:spacing w:val="-1"/>
        <w:w w:val="99"/>
        <w:sz w:val="24"/>
        <w:szCs w:val="24"/>
        <w:lang w:val="en-US" w:eastAsia="en-US" w:bidi="ar-SA"/>
      </w:rPr>
    </w:lvl>
    <w:lvl w:ilvl="1" w:tentative="0">
      <w:start w:val="0"/>
      <w:numFmt w:val="bullet"/>
      <w:lvlText w:val="•"/>
      <w:lvlJc w:val="left"/>
      <w:pPr>
        <w:ind w:left="1390" w:hanging="339"/>
      </w:pPr>
      <w:rPr>
        <w:rFonts w:hint="default"/>
        <w:lang w:val="en-US" w:eastAsia="en-US" w:bidi="ar-SA"/>
      </w:rPr>
    </w:lvl>
    <w:lvl w:ilvl="2" w:tentative="0">
      <w:start w:val="0"/>
      <w:numFmt w:val="bullet"/>
      <w:lvlText w:val="•"/>
      <w:lvlJc w:val="left"/>
      <w:pPr>
        <w:ind w:left="2340" w:hanging="339"/>
      </w:pPr>
      <w:rPr>
        <w:rFonts w:hint="default"/>
        <w:lang w:val="en-US" w:eastAsia="en-US" w:bidi="ar-SA"/>
      </w:rPr>
    </w:lvl>
    <w:lvl w:ilvl="3" w:tentative="0">
      <w:start w:val="0"/>
      <w:numFmt w:val="bullet"/>
      <w:lvlText w:val="•"/>
      <w:lvlJc w:val="left"/>
      <w:pPr>
        <w:ind w:left="3290" w:hanging="339"/>
      </w:pPr>
      <w:rPr>
        <w:rFonts w:hint="default"/>
        <w:lang w:val="en-US" w:eastAsia="en-US" w:bidi="ar-SA"/>
      </w:rPr>
    </w:lvl>
    <w:lvl w:ilvl="4" w:tentative="0">
      <w:start w:val="0"/>
      <w:numFmt w:val="bullet"/>
      <w:lvlText w:val="•"/>
      <w:lvlJc w:val="left"/>
      <w:pPr>
        <w:ind w:left="4240" w:hanging="339"/>
      </w:pPr>
      <w:rPr>
        <w:rFonts w:hint="default"/>
        <w:lang w:val="en-US" w:eastAsia="en-US" w:bidi="ar-SA"/>
      </w:rPr>
    </w:lvl>
    <w:lvl w:ilvl="5" w:tentative="0">
      <w:start w:val="0"/>
      <w:numFmt w:val="bullet"/>
      <w:lvlText w:val="•"/>
      <w:lvlJc w:val="left"/>
      <w:pPr>
        <w:ind w:left="5190" w:hanging="339"/>
      </w:pPr>
      <w:rPr>
        <w:rFonts w:hint="default"/>
        <w:lang w:val="en-US" w:eastAsia="en-US" w:bidi="ar-SA"/>
      </w:rPr>
    </w:lvl>
    <w:lvl w:ilvl="6" w:tentative="0">
      <w:start w:val="0"/>
      <w:numFmt w:val="bullet"/>
      <w:lvlText w:val="•"/>
      <w:lvlJc w:val="left"/>
      <w:pPr>
        <w:ind w:left="6140" w:hanging="339"/>
      </w:pPr>
      <w:rPr>
        <w:rFonts w:hint="default"/>
        <w:lang w:val="en-US" w:eastAsia="en-US" w:bidi="ar-SA"/>
      </w:rPr>
    </w:lvl>
    <w:lvl w:ilvl="7" w:tentative="0">
      <w:start w:val="0"/>
      <w:numFmt w:val="bullet"/>
      <w:lvlText w:val="•"/>
      <w:lvlJc w:val="left"/>
      <w:pPr>
        <w:ind w:left="7090" w:hanging="339"/>
      </w:pPr>
      <w:rPr>
        <w:rFonts w:hint="default"/>
        <w:lang w:val="en-US" w:eastAsia="en-US" w:bidi="ar-SA"/>
      </w:rPr>
    </w:lvl>
    <w:lvl w:ilvl="8" w:tentative="0">
      <w:start w:val="0"/>
      <w:numFmt w:val="bullet"/>
      <w:lvlText w:val="•"/>
      <w:lvlJc w:val="left"/>
      <w:pPr>
        <w:ind w:left="8040" w:hanging="339"/>
      </w:pPr>
      <w:rPr>
        <w:rFonts w:hint="default"/>
        <w:lang w:val="en-US" w:eastAsia="en-US" w:bidi="ar-SA"/>
      </w:rPr>
    </w:lvl>
  </w:abstractNum>
  <w:abstractNum w:abstractNumId="5">
    <w:nsid w:val="BF205925"/>
    <w:multiLevelType w:val="multilevel"/>
    <w:tmpl w:val="BF205925"/>
    <w:lvl w:ilvl="0" w:tentative="0">
      <w:start w:val="2"/>
      <w:numFmt w:val="decimal"/>
      <w:lvlText w:val="%1"/>
      <w:lvlJc w:val="left"/>
      <w:pPr>
        <w:ind w:left="859" w:hanging="420"/>
        <w:jc w:val="left"/>
      </w:pPr>
      <w:rPr>
        <w:rFonts w:hint="default"/>
        <w:lang w:val="en-US" w:eastAsia="en-US" w:bidi="ar-SA"/>
      </w:rPr>
    </w:lvl>
    <w:lvl w:ilvl="1" w:tentative="0">
      <w:start w:val="1"/>
      <w:numFmt w:val="decimal"/>
      <w:lvlText w:val="%1.%2."/>
      <w:lvlJc w:val="left"/>
      <w:pPr>
        <w:ind w:left="859" w:hanging="42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698" w:hanging="539"/>
        <w:jc w:val="left"/>
      </w:pPr>
      <w:rPr>
        <w:rFonts w:hint="default" w:ascii="Times New Roman" w:hAnsi="Times New Roman" w:eastAsia="Times New Roman" w:cs="Times New Roman"/>
        <w:w w:val="99"/>
        <w:sz w:val="24"/>
        <w:szCs w:val="24"/>
        <w:lang w:val="en-US" w:eastAsia="en-US" w:bidi="ar-SA"/>
      </w:rPr>
    </w:lvl>
    <w:lvl w:ilvl="3" w:tentative="0">
      <w:start w:val="0"/>
      <w:numFmt w:val="bullet"/>
      <w:lvlText w:val="•"/>
      <w:lvlJc w:val="left"/>
      <w:pPr>
        <w:ind w:left="3531" w:hanging="539"/>
      </w:pPr>
      <w:rPr>
        <w:rFonts w:hint="default"/>
        <w:lang w:val="en-US" w:eastAsia="en-US" w:bidi="ar-SA"/>
      </w:rPr>
    </w:lvl>
    <w:lvl w:ilvl="4" w:tentative="0">
      <w:start w:val="0"/>
      <w:numFmt w:val="bullet"/>
      <w:lvlText w:val="•"/>
      <w:lvlJc w:val="left"/>
      <w:pPr>
        <w:ind w:left="4446" w:hanging="539"/>
      </w:pPr>
      <w:rPr>
        <w:rFonts w:hint="default"/>
        <w:lang w:val="en-US" w:eastAsia="en-US" w:bidi="ar-SA"/>
      </w:rPr>
    </w:lvl>
    <w:lvl w:ilvl="5" w:tentative="0">
      <w:start w:val="0"/>
      <w:numFmt w:val="bullet"/>
      <w:lvlText w:val="•"/>
      <w:lvlJc w:val="left"/>
      <w:pPr>
        <w:ind w:left="5362" w:hanging="539"/>
      </w:pPr>
      <w:rPr>
        <w:rFonts w:hint="default"/>
        <w:lang w:val="en-US" w:eastAsia="en-US" w:bidi="ar-SA"/>
      </w:rPr>
    </w:lvl>
    <w:lvl w:ilvl="6" w:tentative="0">
      <w:start w:val="0"/>
      <w:numFmt w:val="bullet"/>
      <w:lvlText w:val="•"/>
      <w:lvlJc w:val="left"/>
      <w:pPr>
        <w:ind w:left="6277" w:hanging="539"/>
      </w:pPr>
      <w:rPr>
        <w:rFonts w:hint="default"/>
        <w:lang w:val="en-US" w:eastAsia="en-US" w:bidi="ar-SA"/>
      </w:rPr>
    </w:lvl>
    <w:lvl w:ilvl="7" w:tentative="0">
      <w:start w:val="0"/>
      <w:numFmt w:val="bullet"/>
      <w:lvlText w:val="•"/>
      <w:lvlJc w:val="left"/>
      <w:pPr>
        <w:ind w:left="7193" w:hanging="539"/>
      </w:pPr>
      <w:rPr>
        <w:rFonts w:hint="default"/>
        <w:lang w:val="en-US" w:eastAsia="en-US" w:bidi="ar-SA"/>
      </w:rPr>
    </w:lvl>
    <w:lvl w:ilvl="8" w:tentative="0">
      <w:start w:val="0"/>
      <w:numFmt w:val="bullet"/>
      <w:lvlText w:val="•"/>
      <w:lvlJc w:val="left"/>
      <w:pPr>
        <w:ind w:left="8108" w:hanging="539"/>
      </w:pPr>
      <w:rPr>
        <w:rFonts w:hint="default"/>
        <w:lang w:val="en-US" w:eastAsia="en-US" w:bidi="ar-SA"/>
      </w:rPr>
    </w:lvl>
  </w:abstractNum>
  <w:abstractNum w:abstractNumId="6">
    <w:nsid w:val="CEFE63E7"/>
    <w:multiLevelType w:val="singleLevel"/>
    <w:tmpl w:val="CEFE63E7"/>
    <w:lvl w:ilvl="0" w:tentative="0">
      <w:start w:val="1"/>
      <w:numFmt w:val="decimal"/>
      <w:suff w:val="space"/>
      <w:lvlText w:val="%1."/>
      <w:lvlJc w:val="left"/>
    </w:lvl>
  </w:abstractNum>
  <w:abstractNum w:abstractNumId="7">
    <w:nsid w:val="CF092B84"/>
    <w:multiLevelType w:val="multilevel"/>
    <w:tmpl w:val="CF092B84"/>
    <w:lvl w:ilvl="0" w:tentative="0">
      <w:start w:val="1"/>
      <w:numFmt w:val="decimal"/>
      <w:lvlText w:val="%1"/>
      <w:lvlJc w:val="left"/>
      <w:pPr>
        <w:ind w:left="800" w:hanging="360"/>
        <w:jc w:val="left"/>
      </w:pPr>
      <w:rPr>
        <w:rFonts w:hint="default"/>
        <w:lang w:val="en-US" w:eastAsia="en-US" w:bidi="ar-SA"/>
      </w:rPr>
    </w:lvl>
    <w:lvl w:ilvl="1" w:tentative="0">
      <w:start w:val="1"/>
      <w:numFmt w:val="decimal"/>
      <w:lvlText w:val="%1.%2"/>
      <w:lvlJc w:val="left"/>
      <w:pPr>
        <w:ind w:left="800" w:hanging="36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698" w:hanging="539"/>
        <w:jc w:val="left"/>
      </w:pPr>
      <w:rPr>
        <w:rFonts w:hint="default"/>
        <w:w w:val="99"/>
        <w:lang w:val="en-US" w:eastAsia="en-US" w:bidi="ar-SA"/>
      </w:rPr>
    </w:lvl>
    <w:lvl w:ilvl="3" w:tentative="0">
      <w:start w:val="0"/>
      <w:numFmt w:val="bullet"/>
      <w:lvlText w:val="•"/>
      <w:lvlJc w:val="left"/>
      <w:pPr>
        <w:ind w:left="3531" w:hanging="539"/>
      </w:pPr>
      <w:rPr>
        <w:rFonts w:hint="default"/>
        <w:lang w:val="en-US" w:eastAsia="en-US" w:bidi="ar-SA"/>
      </w:rPr>
    </w:lvl>
    <w:lvl w:ilvl="4" w:tentative="0">
      <w:start w:val="0"/>
      <w:numFmt w:val="bullet"/>
      <w:lvlText w:val="•"/>
      <w:lvlJc w:val="left"/>
      <w:pPr>
        <w:ind w:left="4446" w:hanging="539"/>
      </w:pPr>
      <w:rPr>
        <w:rFonts w:hint="default"/>
        <w:lang w:val="en-US" w:eastAsia="en-US" w:bidi="ar-SA"/>
      </w:rPr>
    </w:lvl>
    <w:lvl w:ilvl="5" w:tentative="0">
      <w:start w:val="0"/>
      <w:numFmt w:val="bullet"/>
      <w:lvlText w:val="•"/>
      <w:lvlJc w:val="left"/>
      <w:pPr>
        <w:ind w:left="5362" w:hanging="539"/>
      </w:pPr>
      <w:rPr>
        <w:rFonts w:hint="default"/>
        <w:lang w:val="en-US" w:eastAsia="en-US" w:bidi="ar-SA"/>
      </w:rPr>
    </w:lvl>
    <w:lvl w:ilvl="6" w:tentative="0">
      <w:start w:val="0"/>
      <w:numFmt w:val="bullet"/>
      <w:lvlText w:val="•"/>
      <w:lvlJc w:val="left"/>
      <w:pPr>
        <w:ind w:left="6277" w:hanging="539"/>
      </w:pPr>
      <w:rPr>
        <w:rFonts w:hint="default"/>
        <w:lang w:val="en-US" w:eastAsia="en-US" w:bidi="ar-SA"/>
      </w:rPr>
    </w:lvl>
    <w:lvl w:ilvl="7" w:tentative="0">
      <w:start w:val="0"/>
      <w:numFmt w:val="bullet"/>
      <w:lvlText w:val="•"/>
      <w:lvlJc w:val="left"/>
      <w:pPr>
        <w:ind w:left="7193" w:hanging="539"/>
      </w:pPr>
      <w:rPr>
        <w:rFonts w:hint="default"/>
        <w:lang w:val="en-US" w:eastAsia="en-US" w:bidi="ar-SA"/>
      </w:rPr>
    </w:lvl>
    <w:lvl w:ilvl="8" w:tentative="0">
      <w:start w:val="0"/>
      <w:numFmt w:val="bullet"/>
      <w:lvlText w:val="•"/>
      <w:lvlJc w:val="left"/>
      <w:pPr>
        <w:ind w:left="8108" w:hanging="539"/>
      </w:pPr>
      <w:rPr>
        <w:rFonts w:hint="default"/>
        <w:lang w:val="en-US" w:eastAsia="en-US" w:bidi="ar-SA"/>
      </w:rPr>
    </w:lvl>
  </w:abstractNum>
  <w:abstractNum w:abstractNumId="8">
    <w:nsid w:val="E09745A2"/>
    <w:multiLevelType w:val="singleLevel"/>
    <w:tmpl w:val="E09745A2"/>
    <w:lvl w:ilvl="0" w:tentative="0">
      <w:start w:val="1"/>
      <w:numFmt w:val="decimal"/>
      <w:suff w:val="space"/>
      <w:lvlText w:val="%1."/>
      <w:lvlJc w:val="left"/>
    </w:lvl>
  </w:abstractNum>
  <w:abstractNum w:abstractNumId="9">
    <w:nsid w:val="E16DDCF2"/>
    <w:multiLevelType w:val="multilevel"/>
    <w:tmpl w:val="E16DDCF2"/>
    <w:lvl w:ilvl="0" w:tentative="0">
      <w:start w:val="1"/>
      <w:numFmt w:val="decimal"/>
      <w:lvlText w:val="%1"/>
      <w:lvlJc w:val="left"/>
      <w:pPr>
        <w:ind w:left="859" w:hanging="420"/>
        <w:jc w:val="left"/>
      </w:pPr>
      <w:rPr>
        <w:rFonts w:hint="default"/>
        <w:lang w:val="en-US" w:eastAsia="en-US" w:bidi="ar-SA"/>
      </w:rPr>
    </w:lvl>
    <w:lvl w:ilvl="1" w:tentative="0">
      <w:start w:val="5"/>
      <w:numFmt w:val="decimal"/>
      <w:lvlText w:val="%1.%2."/>
      <w:lvlJc w:val="left"/>
      <w:pPr>
        <w:ind w:left="859" w:hanging="42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758" w:hanging="599"/>
        <w:jc w:val="left"/>
      </w:pPr>
      <w:rPr>
        <w:rFonts w:hint="default" w:ascii="Times New Roman" w:hAnsi="Times New Roman" w:eastAsia="Times New Roman" w:cs="Times New Roman"/>
        <w:b/>
        <w:bCs/>
        <w:w w:val="99"/>
        <w:sz w:val="24"/>
        <w:szCs w:val="24"/>
        <w:lang w:val="en-US" w:eastAsia="en-US" w:bidi="ar-SA"/>
      </w:rPr>
    </w:lvl>
    <w:lvl w:ilvl="3" w:tentative="0">
      <w:start w:val="1"/>
      <w:numFmt w:val="lowerRoman"/>
      <w:lvlText w:val="(%4)."/>
      <w:lvlJc w:val="left"/>
      <w:pPr>
        <w:ind w:left="1880" w:hanging="368"/>
        <w:jc w:val="left"/>
      </w:pPr>
      <w:rPr>
        <w:rFonts w:hint="default" w:ascii="Times New Roman" w:hAnsi="Times New Roman" w:eastAsia="Times New Roman" w:cs="Times New Roman"/>
        <w:w w:val="99"/>
        <w:sz w:val="24"/>
        <w:szCs w:val="24"/>
        <w:lang w:val="en-US" w:eastAsia="en-US" w:bidi="ar-SA"/>
      </w:rPr>
    </w:lvl>
    <w:lvl w:ilvl="4" w:tentative="0">
      <w:start w:val="0"/>
      <w:numFmt w:val="bullet"/>
      <w:lvlText w:val="•"/>
      <w:lvlJc w:val="left"/>
      <w:pPr>
        <w:ind w:left="3895" w:hanging="368"/>
      </w:pPr>
      <w:rPr>
        <w:rFonts w:hint="default"/>
        <w:lang w:val="en-US" w:eastAsia="en-US" w:bidi="ar-SA"/>
      </w:rPr>
    </w:lvl>
    <w:lvl w:ilvl="5" w:tentative="0">
      <w:start w:val="0"/>
      <w:numFmt w:val="bullet"/>
      <w:lvlText w:val="•"/>
      <w:lvlJc w:val="left"/>
      <w:pPr>
        <w:ind w:left="4902" w:hanging="368"/>
      </w:pPr>
      <w:rPr>
        <w:rFonts w:hint="default"/>
        <w:lang w:val="en-US" w:eastAsia="en-US" w:bidi="ar-SA"/>
      </w:rPr>
    </w:lvl>
    <w:lvl w:ilvl="6" w:tentative="0">
      <w:start w:val="0"/>
      <w:numFmt w:val="bullet"/>
      <w:lvlText w:val="•"/>
      <w:lvlJc w:val="left"/>
      <w:pPr>
        <w:ind w:left="5910" w:hanging="368"/>
      </w:pPr>
      <w:rPr>
        <w:rFonts w:hint="default"/>
        <w:lang w:val="en-US" w:eastAsia="en-US" w:bidi="ar-SA"/>
      </w:rPr>
    </w:lvl>
    <w:lvl w:ilvl="7" w:tentative="0">
      <w:start w:val="0"/>
      <w:numFmt w:val="bullet"/>
      <w:lvlText w:val="•"/>
      <w:lvlJc w:val="left"/>
      <w:pPr>
        <w:ind w:left="6917" w:hanging="368"/>
      </w:pPr>
      <w:rPr>
        <w:rFonts w:hint="default"/>
        <w:lang w:val="en-US" w:eastAsia="en-US" w:bidi="ar-SA"/>
      </w:rPr>
    </w:lvl>
    <w:lvl w:ilvl="8" w:tentative="0">
      <w:start w:val="0"/>
      <w:numFmt w:val="bullet"/>
      <w:lvlText w:val="•"/>
      <w:lvlJc w:val="left"/>
      <w:pPr>
        <w:ind w:left="7925" w:hanging="368"/>
      </w:pPr>
      <w:rPr>
        <w:rFonts w:hint="default"/>
        <w:lang w:val="en-US" w:eastAsia="en-US" w:bidi="ar-SA"/>
      </w:rPr>
    </w:lvl>
  </w:abstractNum>
  <w:abstractNum w:abstractNumId="10">
    <w:nsid w:val="EB11B897"/>
    <w:multiLevelType w:val="singleLevel"/>
    <w:tmpl w:val="EB11B897"/>
    <w:lvl w:ilvl="0" w:tentative="0">
      <w:start w:val="1"/>
      <w:numFmt w:val="decimal"/>
      <w:suff w:val="space"/>
      <w:lvlText w:val="%1."/>
      <w:lvlJc w:val="left"/>
    </w:lvl>
  </w:abstractNum>
  <w:abstractNum w:abstractNumId="11">
    <w:nsid w:val="F0A9D4C9"/>
    <w:multiLevelType w:val="singleLevel"/>
    <w:tmpl w:val="F0A9D4C9"/>
    <w:lvl w:ilvl="0" w:tentative="0">
      <w:start w:val="1"/>
      <w:numFmt w:val="decimal"/>
      <w:suff w:val="space"/>
      <w:lvlText w:val="%1."/>
      <w:lvlJc w:val="left"/>
    </w:lvl>
  </w:abstractNum>
  <w:abstractNum w:abstractNumId="12">
    <w:nsid w:val="0053208E"/>
    <w:multiLevelType w:val="multilevel"/>
    <w:tmpl w:val="0053208E"/>
    <w:lvl w:ilvl="0" w:tentative="0">
      <w:start w:val="1"/>
      <w:numFmt w:val="decimal"/>
      <w:lvlText w:val="%1."/>
      <w:lvlJc w:val="left"/>
      <w:pPr>
        <w:ind w:left="3838" w:hanging="360"/>
        <w:jc w:val="right"/>
      </w:pPr>
      <w:rPr>
        <w:rFonts w:hint="default" w:ascii="Times New Roman" w:hAnsi="Times New Roman" w:eastAsia="Times New Roman" w:cs="Times New Roman"/>
        <w:b/>
        <w:bCs/>
        <w:w w:val="99"/>
        <w:sz w:val="32"/>
        <w:szCs w:val="32"/>
        <w:lang w:val="en-US" w:eastAsia="en-US" w:bidi="ar-SA"/>
      </w:rPr>
    </w:lvl>
    <w:lvl w:ilvl="1" w:tentative="0">
      <w:start w:val="0"/>
      <w:numFmt w:val="bullet"/>
      <w:lvlText w:val="•"/>
      <w:lvlJc w:val="left"/>
      <w:pPr>
        <w:ind w:left="4450" w:hanging="360"/>
      </w:pPr>
      <w:rPr>
        <w:rFonts w:hint="default"/>
        <w:lang w:val="en-US" w:eastAsia="en-US" w:bidi="ar-SA"/>
      </w:rPr>
    </w:lvl>
    <w:lvl w:ilvl="2" w:tentative="0">
      <w:start w:val="0"/>
      <w:numFmt w:val="bullet"/>
      <w:lvlText w:val="•"/>
      <w:lvlJc w:val="left"/>
      <w:pPr>
        <w:ind w:left="5060" w:hanging="360"/>
      </w:pPr>
      <w:rPr>
        <w:rFonts w:hint="default"/>
        <w:lang w:val="en-US" w:eastAsia="en-US" w:bidi="ar-SA"/>
      </w:rPr>
    </w:lvl>
    <w:lvl w:ilvl="3" w:tentative="0">
      <w:start w:val="0"/>
      <w:numFmt w:val="bullet"/>
      <w:lvlText w:val="•"/>
      <w:lvlJc w:val="left"/>
      <w:pPr>
        <w:ind w:left="5670" w:hanging="360"/>
      </w:pPr>
      <w:rPr>
        <w:rFonts w:hint="default"/>
        <w:lang w:val="en-US" w:eastAsia="en-US" w:bidi="ar-SA"/>
      </w:rPr>
    </w:lvl>
    <w:lvl w:ilvl="4" w:tentative="0">
      <w:start w:val="0"/>
      <w:numFmt w:val="bullet"/>
      <w:lvlText w:val="•"/>
      <w:lvlJc w:val="left"/>
      <w:pPr>
        <w:ind w:left="6280" w:hanging="360"/>
      </w:pPr>
      <w:rPr>
        <w:rFonts w:hint="default"/>
        <w:lang w:val="en-US" w:eastAsia="en-US" w:bidi="ar-SA"/>
      </w:rPr>
    </w:lvl>
    <w:lvl w:ilvl="5" w:tentative="0">
      <w:start w:val="0"/>
      <w:numFmt w:val="bullet"/>
      <w:lvlText w:val="•"/>
      <w:lvlJc w:val="left"/>
      <w:pPr>
        <w:ind w:left="6890" w:hanging="360"/>
      </w:pPr>
      <w:rPr>
        <w:rFonts w:hint="default"/>
        <w:lang w:val="en-US" w:eastAsia="en-US" w:bidi="ar-SA"/>
      </w:rPr>
    </w:lvl>
    <w:lvl w:ilvl="6" w:tentative="0">
      <w:start w:val="0"/>
      <w:numFmt w:val="bullet"/>
      <w:lvlText w:val="•"/>
      <w:lvlJc w:val="left"/>
      <w:pPr>
        <w:ind w:left="7500" w:hanging="360"/>
      </w:pPr>
      <w:rPr>
        <w:rFonts w:hint="default"/>
        <w:lang w:val="en-US" w:eastAsia="en-US" w:bidi="ar-SA"/>
      </w:rPr>
    </w:lvl>
    <w:lvl w:ilvl="7" w:tentative="0">
      <w:start w:val="0"/>
      <w:numFmt w:val="bullet"/>
      <w:lvlText w:val="•"/>
      <w:lvlJc w:val="left"/>
      <w:pPr>
        <w:ind w:left="8110" w:hanging="360"/>
      </w:pPr>
      <w:rPr>
        <w:rFonts w:hint="default"/>
        <w:lang w:val="en-US" w:eastAsia="en-US" w:bidi="ar-SA"/>
      </w:rPr>
    </w:lvl>
    <w:lvl w:ilvl="8" w:tentative="0">
      <w:start w:val="0"/>
      <w:numFmt w:val="bullet"/>
      <w:lvlText w:val="•"/>
      <w:lvlJc w:val="left"/>
      <w:pPr>
        <w:ind w:left="8720" w:hanging="360"/>
      </w:pPr>
      <w:rPr>
        <w:rFonts w:hint="default"/>
        <w:lang w:val="en-US" w:eastAsia="en-US" w:bidi="ar-SA"/>
      </w:rPr>
    </w:lvl>
  </w:abstractNum>
  <w:abstractNum w:abstractNumId="13">
    <w:nsid w:val="0248C179"/>
    <w:multiLevelType w:val="multilevel"/>
    <w:tmpl w:val="0248C179"/>
    <w:lvl w:ilvl="0" w:tentative="0">
      <w:start w:val="3"/>
      <w:numFmt w:val="decimal"/>
      <w:lvlText w:val="%1"/>
      <w:lvlJc w:val="left"/>
      <w:pPr>
        <w:ind w:left="1159" w:hanging="360"/>
        <w:jc w:val="left"/>
      </w:pPr>
      <w:rPr>
        <w:rFonts w:hint="default"/>
        <w:lang w:val="en-US" w:eastAsia="en-US" w:bidi="ar-SA"/>
      </w:rPr>
    </w:lvl>
    <w:lvl w:ilvl="1" w:tentative="0">
      <w:start w:val="1"/>
      <w:numFmt w:val="decimal"/>
      <w:lvlText w:val="%1.%2"/>
      <w:lvlJc w:val="left"/>
      <w:pPr>
        <w:ind w:left="1159" w:hanging="360"/>
        <w:jc w:val="right"/>
      </w:pPr>
      <w:rPr>
        <w:rFonts w:hint="default"/>
        <w:b/>
        <w:bCs/>
        <w:w w:val="99"/>
        <w:sz w:val="24"/>
        <w:szCs w:val="24"/>
        <w:lang w:val="en-US" w:eastAsia="en-US" w:bidi="ar-SA"/>
      </w:rPr>
    </w:lvl>
    <w:lvl w:ilvl="2" w:tentative="0">
      <w:start w:val="1"/>
      <w:numFmt w:val="decimal"/>
      <w:lvlText w:val="%1.%2.%3"/>
      <w:lvlJc w:val="left"/>
      <w:pPr>
        <w:ind w:left="1698" w:hanging="539"/>
        <w:jc w:val="left"/>
      </w:pPr>
      <w:rPr>
        <w:rFonts w:hint="default" w:ascii="Times New Roman" w:hAnsi="Times New Roman" w:eastAsia="Times New Roman" w:cs="Times New Roman"/>
        <w:b/>
        <w:bCs/>
        <w:w w:val="99"/>
        <w:sz w:val="24"/>
        <w:szCs w:val="24"/>
        <w:lang w:val="en-US" w:eastAsia="en-US" w:bidi="ar-SA"/>
      </w:rPr>
    </w:lvl>
    <w:lvl w:ilvl="3" w:tentative="0">
      <w:start w:val="1"/>
      <w:numFmt w:val="decimal"/>
      <w:lvlText w:val="%4."/>
      <w:lvlJc w:val="left"/>
      <w:pPr>
        <w:ind w:left="2600" w:hanging="360"/>
        <w:jc w:val="right"/>
      </w:pPr>
      <w:rPr>
        <w:rFonts w:hint="default"/>
        <w:w w:val="99"/>
        <w:lang w:val="en-US" w:eastAsia="en-US" w:bidi="ar-SA"/>
      </w:rPr>
    </w:lvl>
    <w:lvl w:ilvl="4" w:tentative="0">
      <w:start w:val="0"/>
      <w:numFmt w:val="bullet"/>
      <w:lvlText w:val="•"/>
      <w:lvlJc w:val="left"/>
      <w:pPr>
        <w:ind w:left="4435" w:hanging="360"/>
      </w:pPr>
      <w:rPr>
        <w:rFonts w:hint="default"/>
        <w:lang w:val="en-US" w:eastAsia="en-US" w:bidi="ar-SA"/>
      </w:rPr>
    </w:lvl>
    <w:lvl w:ilvl="5" w:tentative="0">
      <w:start w:val="0"/>
      <w:numFmt w:val="bullet"/>
      <w:lvlText w:val="•"/>
      <w:lvlJc w:val="left"/>
      <w:pPr>
        <w:ind w:left="5352" w:hanging="360"/>
      </w:pPr>
      <w:rPr>
        <w:rFonts w:hint="default"/>
        <w:lang w:val="en-US" w:eastAsia="en-US" w:bidi="ar-SA"/>
      </w:rPr>
    </w:lvl>
    <w:lvl w:ilvl="6" w:tentative="0">
      <w:start w:val="0"/>
      <w:numFmt w:val="bullet"/>
      <w:lvlText w:val="•"/>
      <w:lvlJc w:val="left"/>
      <w:pPr>
        <w:ind w:left="6270" w:hanging="360"/>
      </w:pPr>
      <w:rPr>
        <w:rFonts w:hint="default"/>
        <w:lang w:val="en-US" w:eastAsia="en-US" w:bidi="ar-SA"/>
      </w:rPr>
    </w:lvl>
    <w:lvl w:ilvl="7" w:tentative="0">
      <w:start w:val="0"/>
      <w:numFmt w:val="bullet"/>
      <w:lvlText w:val="•"/>
      <w:lvlJc w:val="left"/>
      <w:pPr>
        <w:ind w:left="7187" w:hanging="360"/>
      </w:pPr>
      <w:rPr>
        <w:rFonts w:hint="default"/>
        <w:lang w:val="en-US" w:eastAsia="en-US" w:bidi="ar-SA"/>
      </w:rPr>
    </w:lvl>
    <w:lvl w:ilvl="8" w:tentative="0">
      <w:start w:val="0"/>
      <w:numFmt w:val="bullet"/>
      <w:lvlText w:val="•"/>
      <w:lvlJc w:val="left"/>
      <w:pPr>
        <w:ind w:left="8105" w:hanging="360"/>
      </w:pPr>
      <w:rPr>
        <w:rFonts w:hint="default"/>
        <w:lang w:val="en-US" w:eastAsia="en-US" w:bidi="ar-SA"/>
      </w:rPr>
    </w:lvl>
  </w:abstractNum>
  <w:abstractNum w:abstractNumId="14">
    <w:nsid w:val="03D62ECE"/>
    <w:multiLevelType w:val="multilevel"/>
    <w:tmpl w:val="03D62ECE"/>
    <w:lvl w:ilvl="0" w:tentative="0">
      <w:start w:val="0"/>
      <w:numFmt w:val="bullet"/>
      <w:lvlText w:val="●"/>
      <w:lvlJc w:val="left"/>
      <w:pPr>
        <w:ind w:left="3478" w:hanging="204"/>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4126" w:hanging="204"/>
      </w:pPr>
      <w:rPr>
        <w:rFonts w:hint="default"/>
        <w:lang w:val="en-US" w:eastAsia="en-US" w:bidi="ar-SA"/>
      </w:rPr>
    </w:lvl>
    <w:lvl w:ilvl="2" w:tentative="0">
      <w:start w:val="0"/>
      <w:numFmt w:val="bullet"/>
      <w:lvlText w:val="•"/>
      <w:lvlJc w:val="left"/>
      <w:pPr>
        <w:ind w:left="4772" w:hanging="204"/>
      </w:pPr>
      <w:rPr>
        <w:rFonts w:hint="default"/>
        <w:lang w:val="en-US" w:eastAsia="en-US" w:bidi="ar-SA"/>
      </w:rPr>
    </w:lvl>
    <w:lvl w:ilvl="3" w:tentative="0">
      <w:start w:val="0"/>
      <w:numFmt w:val="bullet"/>
      <w:lvlText w:val="•"/>
      <w:lvlJc w:val="left"/>
      <w:pPr>
        <w:ind w:left="5418" w:hanging="204"/>
      </w:pPr>
      <w:rPr>
        <w:rFonts w:hint="default"/>
        <w:lang w:val="en-US" w:eastAsia="en-US" w:bidi="ar-SA"/>
      </w:rPr>
    </w:lvl>
    <w:lvl w:ilvl="4" w:tentative="0">
      <w:start w:val="0"/>
      <w:numFmt w:val="bullet"/>
      <w:lvlText w:val="•"/>
      <w:lvlJc w:val="left"/>
      <w:pPr>
        <w:ind w:left="6064" w:hanging="204"/>
      </w:pPr>
      <w:rPr>
        <w:rFonts w:hint="default"/>
        <w:lang w:val="en-US" w:eastAsia="en-US" w:bidi="ar-SA"/>
      </w:rPr>
    </w:lvl>
    <w:lvl w:ilvl="5" w:tentative="0">
      <w:start w:val="0"/>
      <w:numFmt w:val="bullet"/>
      <w:lvlText w:val="•"/>
      <w:lvlJc w:val="left"/>
      <w:pPr>
        <w:ind w:left="6710" w:hanging="204"/>
      </w:pPr>
      <w:rPr>
        <w:rFonts w:hint="default"/>
        <w:lang w:val="en-US" w:eastAsia="en-US" w:bidi="ar-SA"/>
      </w:rPr>
    </w:lvl>
    <w:lvl w:ilvl="6" w:tentative="0">
      <w:start w:val="0"/>
      <w:numFmt w:val="bullet"/>
      <w:lvlText w:val="•"/>
      <w:lvlJc w:val="left"/>
      <w:pPr>
        <w:ind w:left="7356" w:hanging="204"/>
      </w:pPr>
      <w:rPr>
        <w:rFonts w:hint="default"/>
        <w:lang w:val="en-US" w:eastAsia="en-US" w:bidi="ar-SA"/>
      </w:rPr>
    </w:lvl>
    <w:lvl w:ilvl="7" w:tentative="0">
      <w:start w:val="0"/>
      <w:numFmt w:val="bullet"/>
      <w:lvlText w:val="•"/>
      <w:lvlJc w:val="left"/>
      <w:pPr>
        <w:ind w:left="8002" w:hanging="204"/>
      </w:pPr>
      <w:rPr>
        <w:rFonts w:hint="default"/>
        <w:lang w:val="en-US" w:eastAsia="en-US" w:bidi="ar-SA"/>
      </w:rPr>
    </w:lvl>
    <w:lvl w:ilvl="8" w:tentative="0">
      <w:start w:val="0"/>
      <w:numFmt w:val="bullet"/>
      <w:lvlText w:val="•"/>
      <w:lvlJc w:val="left"/>
      <w:pPr>
        <w:ind w:left="8648" w:hanging="204"/>
      </w:pPr>
      <w:rPr>
        <w:rFonts w:hint="default"/>
        <w:lang w:val="en-US" w:eastAsia="en-US" w:bidi="ar-SA"/>
      </w:rPr>
    </w:lvl>
  </w:abstractNum>
  <w:abstractNum w:abstractNumId="15">
    <w:nsid w:val="0DD77604"/>
    <w:multiLevelType w:val="singleLevel"/>
    <w:tmpl w:val="0DD77604"/>
    <w:lvl w:ilvl="0" w:tentative="0">
      <w:start w:val="2"/>
      <w:numFmt w:val="decimal"/>
      <w:suff w:val="space"/>
      <w:lvlText w:val="%1."/>
      <w:lvlJc w:val="left"/>
    </w:lvl>
  </w:abstractNum>
  <w:abstractNum w:abstractNumId="16">
    <w:nsid w:val="2470EC97"/>
    <w:multiLevelType w:val="multilevel"/>
    <w:tmpl w:val="2470EC97"/>
    <w:lvl w:ilvl="0" w:tentative="0">
      <w:start w:val="5"/>
      <w:numFmt w:val="decimal"/>
      <w:lvlText w:val="%1"/>
      <w:lvlJc w:val="left"/>
      <w:pPr>
        <w:ind w:left="1159" w:hanging="360"/>
        <w:jc w:val="left"/>
      </w:pPr>
      <w:rPr>
        <w:rFonts w:hint="default"/>
        <w:lang w:val="en-US" w:eastAsia="en-US" w:bidi="ar-SA"/>
      </w:rPr>
    </w:lvl>
    <w:lvl w:ilvl="1" w:tentative="0">
      <w:start w:val="1"/>
      <w:numFmt w:val="decimal"/>
      <w:lvlText w:val="%1.%2"/>
      <w:lvlJc w:val="left"/>
      <w:pPr>
        <w:ind w:left="1159" w:hanging="360"/>
        <w:jc w:val="righ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638" w:hanging="539"/>
        <w:jc w:val="left"/>
      </w:pPr>
      <w:rPr>
        <w:rFonts w:hint="default" w:ascii="Times New Roman" w:hAnsi="Times New Roman" w:eastAsia="Times New Roman" w:cs="Times New Roman"/>
        <w:b/>
        <w:bCs/>
        <w:w w:val="99"/>
        <w:sz w:val="24"/>
        <w:szCs w:val="24"/>
        <w:lang w:val="en-US" w:eastAsia="en-US" w:bidi="ar-SA"/>
      </w:rPr>
    </w:lvl>
    <w:lvl w:ilvl="3" w:tentative="0">
      <w:start w:val="0"/>
      <w:numFmt w:val="bullet"/>
      <w:lvlText w:val="•"/>
      <w:lvlJc w:val="left"/>
      <w:pPr>
        <w:ind w:left="3484" w:hanging="539"/>
      </w:pPr>
      <w:rPr>
        <w:rFonts w:hint="default"/>
        <w:lang w:val="en-US" w:eastAsia="en-US" w:bidi="ar-SA"/>
      </w:rPr>
    </w:lvl>
    <w:lvl w:ilvl="4" w:tentative="0">
      <w:start w:val="0"/>
      <w:numFmt w:val="bullet"/>
      <w:lvlText w:val="•"/>
      <w:lvlJc w:val="left"/>
      <w:pPr>
        <w:ind w:left="4406" w:hanging="539"/>
      </w:pPr>
      <w:rPr>
        <w:rFonts w:hint="default"/>
        <w:lang w:val="en-US" w:eastAsia="en-US" w:bidi="ar-SA"/>
      </w:rPr>
    </w:lvl>
    <w:lvl w:ilvl="5" w:tentative="0">
      <w:start w:val="0"/>
      <w:numFmt w:val="bullet"/>
      <w:lvlText w:val="•"/>
      <w:lvlJc w:val="left"/>
      <w:pPr>
        <w:ind w:left="5328" w:hanging="539"/>
      </w:pPr>
      <w:rPr>
        <w:rFonts w:hint="default"/>
        <w:lang w:val="en-US" w:eastAsia="en-US" w:bidi="ar-SA"/>
      </w:rPr>
    </w:lvl>
    <w:lvl w:ilvl="6" w:tentative="0">
      <w:start w:val="0"/>
      <w:numFmt w:val="bullet"/>
      <w:lvlText w:val="•"/>
      <w:lvlJc w:val="left"/>
      <w:pPr>
        <w:ind w:left="6251" w:hanging="539"/>
      </w:pPr>
      <w:rPr>
        <w:rFonts w:hint="default"/>
        <w:lang w:val="en-US" w:eastAsia="en-US" w:bidi="ar-SA"/>
      </w:rPr>
    </w:lvl>
    <w:lvl w:ilvl="7" w:tentative="0">
      <w:start w:val="0"/>
      <w:numFmt w:val="bullet"/>
      <w:lvlText w:val="•"/>
      <w:lvlJc w:val="left"/>
      <w:pPr>
        <w:ind w:left="7173" w:hanging="539"/>
      </w:pPr>
      <w:rPr>
        <w:rFonts w:hint="default"/>
        <w:lang w:val="en-US" w:eastAsia="en-US" w:bidi="ar-SA"/>
      </w:rPr>
    </w:lvl>
    <w:lvl w:ilvl="8" w:tentative="0">
      <w:start w:val="0"/>
      <w:numFmt w:val="bullet"/>
      <w:lvlText w:val="•"/>
      <w:lvlJc w:val="left"/>
      <w:pPr>
        <w:ind w:left="8095" w:hanging="539"/>
      </w:pPr>
      <w:rPr>
        <w:rFonts w:hint="default"/>
        <w:lang w:val="en-US" w:eastAsia="en-US" w:bidi="ar-SA"/>
      </w:rPr>
    </w:lvl>
  </w:abstractNum>
  <w:abstractNum w:abstractNumId="17">
    <w:nsid w:val="25B654F3"/>
    <w:multiLevelType w:val="multilevel"/>
    <w:tmpl w:val="25B654F3"/>
    <w:lvl w:ilvl="0" w:tentative="0">
      <w:start w:val="0"/>
      <w:numFmt w:val="bullet"/>
      <w:lvlText w:val="●"/>
      <w:lvlJc w:val="left"/>
      <w:pPr>
        <w:ind w:left="3523" w:hanging="204"/>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4040" w:hanging="360"/>
      </w:pPr>
      <w:rPr>
        <w:rFonts w:hint="default" w:ascii="Calibri" w:hAnsi="Calibri" w:eastAsia="Calibri" w:cs="Calibri"/>
        <w:w w:val="99"/>
        <w:sz w:val="24"/>
        <w:szCs w:val="24"/>
        <w:lang w:val="en-US" w:eastAsia="en-US" w:bidi="ar-SA"/>
      </w:rPr>
    </w:lvl>
    <w:lvl w:ilvl="2" w:tentative="0">
      <w:start w:val="0"/>
      <w:numFmt w:val="bullet"/>
      <w:lvlText w:val="•"/>
      <w:lvlJc w:val="left"/>
      <w:pPr>
        <w:ind w:left="4695" w:hanging="360"/>
      </w:pPr>
      <w:rPr>
        <w:rFonts w:hint="default"/>
        <w:lang w:val="en-US" w:eastAsia="en-US" w:bidi="ar-SA"/>
      </w:rPr>
    </w:lvl>
    <w:lvl w:ilvl="3" w:tentative="0">
      <w:start w:val="0"/>
      <w:numFmt w:val="bullet"/>
      <w:lvlText w:val="•"/>
      <w:lvlJc w:val="left"/>
      <w:pPr>
        <w:ind w:left="5351" w:hanging="360"/>
      </w:pPr>
      <w:rPr>
        <w:rFonts w:hint="default"/>
        <w:lang w:val="en-US" w:eastAsia="en-US" w:bidi="ar-SA"/>
      </w:rPr>
    </w:lvl>
    <w:lvl w:ilvl="4" w:tentative="0">
      <w:start w:val="0"/>
      <w:numFmt w:val="bullet"/>
      <w:lvlText w:val="•"/>
      <w:lvlJc w:val="left"/>
      <w:pPr>
        <w:ind w:left="6006" w:hanging="360"/>
      </w:pPr>
      <w:rPr>
        <w:rFonts w:hint="default"/>
        <w:lang w:val="en-US" w:eastAsia="en-US" w:bidi="ar-SA"/>
      </w:rPr>
    </w:lvl>
    <w:lvl w:ilvl="5" w:tentative="0">
      <w:start w:val="0"/>
      <w:numFmt w:val="bullet"/>
      <w:lvlText w:val="•"/>
      <w:lvlJc w:val="left"/>
      <w:pPr>
        <w:ind w:left="6662" w:hanging="360"/>
      </w:pPr>
      <w:rPr>
        <w:rFonts w:hint="default"/>
        <w:lang w:val="en-US" w:eastAsia="en-US" w:bidi="ar-SA"/>
      </w:rPr>
    </w:lvl>
    <w:lvl w:ilvl="6" w:tentative="0">
      <w:start w:val="0"/>
      <w:numFmt w:val="bullet"/>
      <w:lvlText w:val="•"/>
      <w:lvlJc w:val="left"/>
      <w:pPr>
        <w:ind w:left="7317" w:hanging="360"/>
      </w:pPr>
      <w:rPr>
        <w:rFonts w:hint="default"/>
        <w:lang w:val="en-US" w:eastAsia="en-US" w:bidi="ar-SA"/>
      </w:rPr>
    </w:lvl>
    <w:lvl w:ilvl="7" w:tentative="0">
      <w:start w:val="0"/>
      <w:numFmt w:val="bullet"/>
      <w:lvlText w:val="•"/>
      <w:lvlJc w:val="left"/>
      <w:pPr>
        <w:ind w:left="7973" w:hanging="360"/>
      </w:pPr>
      <w:rPr>
        <w:rFonts w:hint="default"/>
        <w:lang w:val="en-US" w:eastAsia="en-US" w:bidi="ar-SA"/>
      </w:rPr>
    </w:lvl>
    <w:lvl w:ilvl="8" w:tentative="0">
      <w:start w:val="0"/>
      <w:numFmt w:val="bullet"/>
      <w:lvlText w:val="•"/>
      <w:lvlJc w:val="left"/>
      <w:pPr>
        <w:ind w:left="8628" w:hanging="360"/>
      </w:pPr>
      <w:rPr>
        <w:rFonts w:hint="default"/>
        <w:lang w:val="en-US" w:eastAsia="en-US" w:bidi="ar-SA"/>
      </w:rPr>
    </w:lvl>
  </w:abstractNum>
  <w:abstractNum w:abstractNumId="18">
    <w:nsid w:val="5A241D34"/>
    <w:multiLevelType w:val="multilevel"/>
    <w:tmpl w:val="5A241D34"/>
    <w:lvl w:ilvl="0" w:tentative="0">
      <w:start w:val="4"/>
      <w:numFmt w:val="decimal"/>
      <w:lvlText w:val="%1"/>
      <w:lvlJc w:val="left"/>
      <w:pPr>
        <w:ind w:left="1159" w:hanging="360"/>
        <w:jc w:val="left"/>
      </w:pPr>
      <w:rPr>
        <w:rFonts w:hint="default"/>
        <w:lang w:val="en-US" w:eastAsia="en-US" w:bidi="ar-SA"/>
      </w:rPr>
    </w:lvl>
    <w:lvl w:ilvl="1" w:tentative="0">
      <w:start w:val="1"/>
      <w:numFmt w:val="decimal"/>
      <w:lvlText w:val="%1.%2"/>
      <w:lvlJc w:val="left"/>
      <w:pPr>
        <w:ind w:left="1159" w:hanging="360"/>
        <w:jc w:val="left"/>
      </w:pPr>
      <w:rPr>
        <w:rFonts w:hint="default" w:ascii="Times New Roman" w:hAnsi="Times New Roman" w:eastAsia="Times New Roman" w:cs="Times New Roman"/>
        <w:b/>
        <w:bCs/>
        <w:w w:val="99"/>
        <w:sz w:val="24"/>
        <w:szCs w:val="24"/>
        <w:lang w:val="en-US" w:eastAsia="en-US" w:bidi="ar-SA"/>
      </w:rPr>
    </w:lvl>
    <w:lvl w:ilvl="2" w:tentative="0">
      <w:start w:val="0"/>
      <w:numFmt w:val="bullet"/>
      <w:lvlText w:val=""/>
      <w:lvlJc w:val="left"/>
      <w:pPr>
        <w:ind w:left="1880" w:hanging="360"/>
      </w:pPr>
      <w:rPr>
        <w:rFonts w:hint="default" w:ascii="Symbol" w:hAnsi="Symbol" w:eastAsia="Symbol" w:cs="Symbol"/>
        <w:w w:val="99"/>
        <w:sz w:val="24"/>
        <w:szCs w:val="24"/>
        <w:lang w:val="en-US" w:eastAsia="en-US" w:bidi="ar-SA"/>
      </w:rPr>
    </w:lvl>
    <w:lvl w:ilvl="3" w:tentative="0">
      <w:start w:val="0"/>
      <w:numFmt w:val="bullet"/>
      <w:lvlText w:val="•"/>
      <w:lvlJc w:val="left"/>
      <w:pPr>
        <w:ind w:left="3671" w:hanging="360"/>
      </w:pPr>
      <w:rPr>
        <w:rFonts w:hint="default"/>
        <w:lang w:val="en-US" w:eastAsia="en-US" w:bidi="ar-SA"/>
      </w:rPr>
    </w:lvl>
    <w:lvl w:ilvl="4" w:tentative="0">
      <w:start w:val="0"/>
      <w:numFmt w:val="bullet"/>
      <w:lvlText w:val="•"/>
      <w:lvlJc w:val="left"/>
      <w:pPr>
        <w:ind w:left="4566" w:hanging="360"/>
      </w:pPr>
      <w:rPr>
        <w:rFonts w:hint="default"/>
        <w:lang w:val="en-US" w:eastAsia="en-US" w:bidi="ar-SA"/>
      </w:rPr>
    </w:lvl>
    <w:lvl w:ilvl="5" w:tentative="0">
      <w:start w:val="0"/>
      <w:numFmt w:val="bullet"/>
      <w:lvlText w:val="•"/>
      <w:lvlJc w:val="left"/>
      <w:pPr>
        <w:ind w:left="5462" w:hanging="360"/>
      </w:pPr>
      <w:rPr>
        <w:rFonts w:hint="default"/>
        <w:lang w:val="en-US" w:eastAsia="en-US" w:bidi="ar-SA"/>
      </w:rPr>
    </w:lvl>
    <w:lvl w:ilvl="6" w:tentative="0">
      <w:start w:val="0"/>
      <w:numFmt w:val="bullet"/>
      <w:lvlText w:val="•"/>
      <w:lvlJc w:val="left"/>
      <w:pPr>
        <w:ind w:left="6357" w:hanging="360"/>
      </w:pPr>
      <w:rPr>
        <w:rFonts w:hint="default"/>
        <w:lang w:val="en-US" w:eastAsia="en-US" w:bidi="ar-SA"/>
      </w:rPr>
    </w:lvl>
    <w:lvl w:ilvl="7" w:tentative="0">
      <w:start w:val="0"/>
      <w:numFmt w:val="bullet"/>
      <w:lvlText w:val="•"/>
      <w:lvlJc w:val="left"/>
      <w:pPr>
        <w:ind w:left="7253" w:hanging="360"/>
      </w:pPr>
      <w:rPr>
        <w:rFonts w:hint="default"/>
        <w:lang w:val="en-US" w:eastAsia="en-US" w:bidi="ar-SA"/>
      </w:rPr>
    </w:lvl>
    <w:lvl w:ilvl="8" w:tentative="0">
      <w:start w:val="0"/>
      <w:numFmt w:val="bullet"/>
      <w:lvlText w:val="•"/>
      <w:lvlJc w:val="left"/>
      <w:pPr>
        <w:ind w:left="8148" w:hanging="360"/>
      </w:pPr>
      <w:rPr>
        <w:rFonts w:hint="default"/>
        <w:lang w:val="en-US" w:eastAsia="en-US" w:bidi="ar-SA"/>
      </w:rPr>
    </w:lvl>
  </w:abstractNum>
  <w:abstractNum w:abstractNumId="19">
    <w:nsid w:val="6D6CE96A"/>
    <w:multiLevelType w:val="singleLevel"/>
    <w:tmpl w:val="6D6CE96A"/>
    <w:lvl w:ilvl="0" w:tentative="0">
      <w:start w:val="1"/>
      <w:numFmt w:val="decimal"/>
      <w:suff w:val="space"/>
      <w:lvlText w:val="%1."/>
      <w:lvlJc w:val="left"/>
    </w:lvl>
  </w:abstractNum>
  <w:abstractNum w:abstractNumId="20">
    <w:nsid w:val="72183CF9"/>
    <w:multiLevelType w:val="multilevel"/>
    <w:tmpl w:val="72183CF9"/>
    <w:lvl w:ilvl="0" w:tentative="0">
      <w:start w:val="0"/>
      <w:numFmt w:val="bullet"/>
      <w:lvlText w:val=""/>
      <w:lvlJc w:val="left"/>
      <w:pPr>
        <w:ind w:left="2960" w:hanging="360"/>
      </w:pPr>
      <w:rPr>
        <w:rFonts w:hint="default"/>
        <w:w w:val="100"/>
        <w:lang w:val="en-US" w:eastAsia="en-US" w:bidi="ar-SA"/>
      </w:rPr>
    </w:lvl>
    <w:lvl w:ilvl="1" w:tentative="0">
      <w:start w:val="0"/>
      <w:numFmt w:val="bullet"/>
      <w:lvlText w:val="•"/>
      <w:lvlJc w:val="left"/>
      <w:pPr>
        <w:ind w:left="3658" w:hanging="360"/>
      </w:pPr>
      <w:rPr>
        <w:rFonts w:hint="default"/>
        <w:lang w:val="en-US" w:eastAsia="en-US" w:bidi="ar-SA"/>
      </w:rPr>
    </w:lvl>
    <w:lvl w:ilvl="2" w:tentative="0">
      <w:start w:val="0"/>
      <w:numFmt w:val="bullet"/>
      <w:lvlText w:val="•"/>
      <w:lvlJc w:val="left"/>
      <w:pPr>
        <w:ind w:left="4356" w:hanging="360"/>
      </w:pPr>
      <w:rPr>
        <w:rFonts w:hint="default"/>
        <w:lang w:val="en-US" w:eastAsia="en-US" w:bidi="ar-SA"/>
      </w:rPr>
    </w:lvl>
    <w:lvl w:ilvl="3" w:tentative="0">
      <w:start w:val="0"/>
      <w:numFmt w:val="bullet"/>
      <w:lvlText w:val="•"/>
      <w:lvlJc w:val="left"/>
      <w:pPr>
        <w:ind w:left="5054" w:hanging="360"/>
      </w:pPr>
      <w:rPr>
        <w:rFonts w:hint="default"/>
        <w:lang w:val="en-US" w:eastAsia="en-US" w:bidi="ar-SA"/>
      </w:rPr>
    </w:lvl>
    <w:lvl w:ilvl="4" w:tentative="0">
      <w:start w:val="0"/>
      <w:numFmt w:val="bullet"/>
      <w:lvlText w:val="•"/>
      <w:lvlJc w:val="left"/>
      <w:pPr>
        <w:ind w:left="5752" w:hanging="360"/>
      </w:pPr>
      <w:rPr>
        <w:rFonts w:hint="default"/>
        <w:lang w:val="en-US" w:eastAsia="en-US" w:bidi="ar-SA"/>
      </w:rPr>
    </w:lvl>
    <w:lvl w:ilvl="5" w:tentative="0">
      <w:start w:val="0"/>
      <w:numFmt w:val="bullet"/>
      <w:lvlText w:val="•"/>
      <w:lvlJc w:val="left"/>
      <w:pPr>
        <w:ind w:left="6450" w:hanging="360"/>
      </w:pPr>
      <w:rPr>
        <w:rFonts w:hint="default"/>
        <w:lang w:val="en-US" w:eastAsia="en-US" w:bidi="ar-SA"/>
      </w:rPr>
    </w:lvl>
    <w:lvl w:ilvl="6" w:tentative="0">
      <w:start w:val="0"/>
      <w:numFmt w:val="bullet"/>
      <w:lvlText w:val="•"/>
      <w:lvlJc w:val="left"/>
      <w:pPr>
        <w:ind w:left="7148" w:hanging="360"/>
      </w:pPr>
      <w:rPr>
        <w:rFonts w:hint="default"/>
        <w:lang w:val="en-US" w:eastAsia="en-US" w:bidi="ar-SA"/>
      </w:rPr>
    </w:lvl>
    <w:lvl w:ilvl="7" w:tentative="0">
      <w:start w:val="0"/>
      <w:numFmt w:val="bullet"/>
      <w:lvlText w:val="•"/>
      <w:lvlJc w:val="left"/>
      <w:pPr>
        <w:ind w:left="7846" w:hanging="360"/>
      </w:pPr>
      <w:rPr>
        <w:rFonts w:hint="default"/>
        <w:lang w:val="en-US" w:eastAsia="en-US" w:bidi="ar-SA"/>
      </w:rPr>
    </w:lvl>
    <w:lvl w:ilvl="8" w:tentative="0">
      <w:start w:val="0"/>
      <w:numFmt w:val="bullet"/>
      <w:lvlText w:val="•"/>
      <w:lvlJc w:val="left"/>
      <w:pPr>
        <w:ind w:left="8544" w:hanging="360"/>
      </w:pPr>
      <w:rPr>
        <w:rFonts w:hint="default"/>
        <w:lang w:val="en-US" w:eastAsia="en-US" w:bidi="ar-SA"/>
      </w:rPr>
    </w:lvl>
  </w:abstractNum>
  <w:abstractNum w:abstractNumId="21">
    <w:nsid w:val="77ECEA79"/>
    <w:multiLevelType w:val="multilevel"/>
    <w:tmpl w:val="77ECEA79"/>
    <w:lvl w:ilvl="0" w:tentative="0">
      <w:start w:val="6"/>
      <w:numFmt w:val="decimal"/>
      <w:lvlText w:val="%1"/>
      <w:lvlJc w:val="left"/>
      <w:pPr>
        <w:ind w:left="799" w:hanging="360"/>
        <w:jc w:val="left"/>
      </w:pPr>
      <w:rPr>
        <w:rFonts w:hint="default"/>
        <w:lang w:val="en-US" w:eastAsia="en-US" w:bidi="ar-SA"/>
      </w:rPr>
    </w:lvl>
    <w:lvl w:ilvl="1" w:tentative="0">
      <w:start w:val="3"/>
      <w:numFmt w:val="decimal"/>
      <w:lvlText w:val="%1.%2"/>
      <w:lvlJc w:val="left"/>
      <w:pPr>
        <w:ind w:left="799" w:hanging="360"/>
        <w:jc w:val="left"/>
      </w:pPr>
      <w:rPr>
        <w:rFonts w:hint="default" w:ascii="Times New Roman" w:hAnsi="Times New Roman" w:eastAsia="Times New Roman" w:cs="Times New Roman"/>
        <w:b/>
        <w:bCs/>
        <w:w w:val="99"/>
        <w:sz w:val="24"/>
        <w:szCs w:val="24"/>
        <w:lang w:val="en-US" w:eastAsia="en-US" w:bidi="ar-SA"/>
      </w:rPr>
    </w:lvl>
    <w:lvl w:ilvl="2" w:tentative="0">
      <w:start w:val="1"/>
      <w:numFmt w:val="lowerRoman"/>
      <w:lvlText w:val="%3."/>
      <w:lvlJc w:val="left"/>
      <w:pPr>
        <w:ind w:left="1880" w:hanging="488"/>
        <w:jc w:val="right"/>
      </w:pPr>
      <w:rPr>
        <w:rFonts w:hint="default" w:ascii="Times New Roman" w:hAnsi="Times New Roman" w:eastAsia="Times New Roman" w:cs="Times New Roman"/>
        <w:w w:val="99"/>
        <w:sz w:val="24"/>
        <w:szCs w:val="24"/>
        <w:lang w:val="en-US" w:eastAsia="en-US" w:bidi="ar-SA"/>
      </w:rPr>
    </w:lvl>
    <w:lvl w:ilvl="3" w:tentative="0">
      <w:start w:val="0"/>
      <w:numFmt w:val="bullet"/>
      <w:lvlText w:val="•"/>
      <w:lvlJc w:val="left"/>
      <w:pPr>
        <w:ind w:left="3671" w:hanging="488"/>
      </w:pPr>
      <w:rPr>
        <w:rFonts w:hint="default"/>
        <w:lang w:val="en-US" w:eastAsia="en-US" w:bidi="ar-SA"/>
      </w:rPr>
    </w:lvl>
    <w:lvl w:ilvl="4" w:tentative="0">
      <w:start w:val="0"/>
      <w:numFmt w:val="bullet"/>
      <w:lvlText w:val="•"/>
      <w:lvlJc w:val="left"/>
      <w:pPr>
        <w:ind w:left="4566" w:hanging="488"/>
      </w:pPr>
      <w:rPr>
        <w:rFonts w:hint="default"/>
        <w:lang w:val="en-US" w:eastAsia="en-US" w:bidi="ar-SA"/>
      </w:rPr>
    </w:lvl>
    <w:lvl w:ilvl="5" w:tentative="0">
      <w:start w:val="0"/>
      <w:numFmt w:val="bullet"/>
      <w:lvlText w:val="•"/>
      <w:lvlJc w:val="left"/>
      <w:pPr>
        <w:ind w:left="5462" w:hanging="488"/>
      </w:pPr>
      <w:rPr>
        <w:rFonts w:hint="default"/>
        <w:lang w:val="en-US" w:eastAsia="en-US" w:bidi="ar-SA"/>
      </w:rPr>
    </w:lvl>
    <w:lvl w:ilvl="6" w:tentative="0">
      <w:start w:val="0"/>
      <w:numFmt w:val="bullet"/>
      <w:lvlText w:val="•"/>
      <w:lvlJc w:val="left"/>
      <w:pPr>
        <w:ind w:left="6357" w:hanging="488"/>
      </w:pPr>
      <w:rPr>
        <w:rFonts w:hint="default"/>
        <w:lang w:val="en-US" w:eastAsia="en-US" w:bidi="ar-SA"/>
      </w:rPr>
    </w:lvl>
    <w:lvl w:ilvl="7" w:tentative="0">
      <w:start w:val="0"/>
      <w:numFmt w:val="bullet"/>
      <w:lvlText w:val="•"/>
      <w:lvlJc w:val="left"/>
      <w:pPr>
        <w:ind w:left="7253" w:hanging="488"/>
      </w:pPr>
      <w:rPr>
        <w:rFonts w:hint="default"/>
        <w:lang w:val="en-US" w:eastAsia="en-US" w:bidi="ar-SA"/>
      </w:rPr>
    </w:lvl>
    <w:lvl w:ilvl="8" w:tentative="0">
      <w:start w:val="0"/>
      <w:numFmt w:val="bullet"/>
      <w:lvlText w:val="•"/>
      <w:lvlJc w:val="left"/>
      <w:pPr>
        <w:ind w:left="8148" w:hanging="488"/>
      </w:pPr>
      <w:rPr>
        <w:rFonts w:hint="default"/>
        <w:lang w:val="en-US" w:eastAsia="en-US" w:bidi="ar-SA"/>
      </w:rPr>
    </w:lvl>
  </w:abstractNum>
  <w:abstractNum w:abstractNumId="22">
    <w:nsid w:val="7C246926"/>
    <w:multiLevelType w:val="multilevel"/>
    <w:tmpl w:val="7C246926"/>
    <w:lvl w:ilvl="0" w:tentative="0">
      <w:start w:val="6"/>
      <w:numFmt w:val="decimal"/>
      <w:lvlText w:val="%1"/>
      <w:lvlJc w:val="left"/>
      <w:pPr>
        <w:ind w:left="859" w:hanging="420"/>
        <w:jc w:val="left"/>
      </w:pPr>
      <w:rPr>
        <w:rFonts w:hint="default"/>
        <w:lang w:val="en-US" w:eastAsia="en-US" w:bidi="ar-SA"/>
      </w:rPr>
    </w:lvl>
    <w:lvl w:ilvl="1" w:tentative="0">
      <w:start w:val="1"/>
      <w:numFmt w:val="decimal"/>
      <w:lvlText w:val="%1.%2."/>
      <w:lvlJc w:val="left"/>
      <w:pPr>
        <w:ind w:left="859" w:hanging="420"/>
        <w:jc w:val="left"/>
      </w:pPr>
      <w:rPr>
        <w:rFonts w:hint="default" w:ascii="Times New Roman" w:hAnsi="Times New Roman" w:eastAsia="Times New Roman" w:cs="Times New Roman"/>
        <w:b/>
        <w:bCs/>
        <w:w w:val="99"/>
        <w:sz w:val="24"/>
        <w:szCs w:val="24"/>
        <w:lang w:val="en-US" w:eastAsia="en-US" w:bidi="ar-SA"/>
      </w:rPr>
    </w:lvl>
    <w:lvl w:ilvl="2" w:tentative="0">
      <w:start w:val="0"/>
      <w:numFmt w:val="bullet"/>
      <w:lvlText w:val="●"/>
      <w:lvlJc w:val="left"/>
      <w:pPr>
        <w:ind w:left="1520" w:hanging="360"/>
      </w:pPr>
      <w:rPr>
        <w:rFonts w:hint="default" w:ascii="Calibri" w:hAnsi="Calibri" w:eastAsia="Calibri" w:cs="Calibri"/>
        <w:w w:val="99"/>
        <w:sz w:val="20"/>
        <w:szCs w:val="20"/>
        <w:lang w:val="en-US" w:eastAsia="en-US" w:bidi="ar-SA"/>
      </w:rPr>
    </w:lvl>
    <w:lvl w:ilvl="3" w:tentative="0">
      <w:start w:val="0"/>
      <w:numFmt w:val="bullet"/>
      <w:lvlText w:val="•"/>
      <w:lvlJc w:val="left"/>
      <w:pPr>
        <w:ind w:left="3391" w:hanging="360"/>
      </w:pPr>
      <w:rPr>
        <w:rFonts w:hint="default"/>
        <w:lang w:val="en-US" w:eastAsia="en-US" w:bidi="ar-SA"/>
      </w:rPr>
    </w:lvl>
    <w:lvl w:ilvl="4" w:tentative="0">
      <w:start w:val="0"/>
      <w:numFmt w:val="bullet"/>
      <w:lvlText w:val="•"/>
      <w:lvlJc w:val="left"/>
      <w:pPr>
        <w:ind w:left="4326" w:hanging="360"/>
      </w:pPr>
      <w:rPr>
        <w:rFonts w:hint="default"/>
        <w:lang w:val="en-US" w:eastAsia="en-US" w:bidi="ar-SA"/>
      </w:rPr>
    </w:lvl>
    <w:lvl w:ilvl="5" w:tentative="0">
      <w:start w:val="0"/>
      <w:numFmt w:val="bullet"/>
      <w:lvlText w:val="•"/>
      <w:lvlJc w:val="left"/>
      <w:pPr>
        <w:ind w:left="5262" w:hanging="360"/>
      </w:pPr>
      <w:rPr>
        <w:rFonts w:hint="default"/>
        <w:lang w:val="en-US" w:eastAsia="en-US" w:bidi="ar-SA"/>
      </w:rPr>
    </w:lvl>
    <w:lvl w:ilvl="6" w:tentative="0">
      <w:start w:val="0"/>
      <w:numFmt w:val="bullet"/>
      <w:lvlText w:val="•"/>
      <w:lvlJc w:val="left"/>
      <w:pPr>
        <w:ind w:left="6197" w:hanging="360"/>
      </w:pPr>
      <w:rPr>
        <w:rFonts w:hint="default"/>
        <w:lang w:val="en-US" w:eastAsia="en-US" w:bidi="ar-SA"/>
      </w:rPr>
    </w:lvl>
    <w:lvl w:ilvl="7" w:tentative="0">
      <w:start w:val="0"/>
      <w:numFmt w:val="bullet"/>
      <w:lvlText w:val="•"/>
      <w:lvlJc w:val="left"/>
      <w:pPr>
        <w:ind w:left="7133" w:hanging="360"/>
      </w:pPr>
      <w:rPr>
        <w:rFonts w:hint="default"/>
        <w:lang w:val="en-US" w:eastAsia="en-US" w:bidi="ar-SA"/>
      </w:rPr>
    </w:lvl>
    <w:lvl w:ilvl="8" w:tentative="0">
      <w:start w:val="0"/>
      <w:numFmt w:val="bullet"/>
      <w:lvlText w:val="•"/>
      <w:lvlJc w:val="left"/>
      <w:pPr>
        <w:ind w:left="8068" w:hanging="360"/>
      </w:pPr>
      <w:rPr>
        <w:rFonts w:hint="default"/>
        <w:lang w:val="en-US" w:eastAsia="en-US" w:bidi="ar-SA"/>
      </w:rPr>
    </w:lvl>
  </w:abstractNum>
  <w:num w:numId="1">
    <w:abstractNumId w:val="12"/>
  </w:num>
  <w:num w:numId="2">
    <w:abstractNumId w:val="7"/>
  </w:num>
  <w:num w:numId="3">
    <w:abstractNumId w:val="9"/>
  </w:num>
  <w:num w:numId="4">
    <w:abstractNumId w:val="5"/>
  </w:num>
  <w:num w:numId="5">
    <w:abstractNumId w:val="3"/>
  </w:num>
  <w:num w:numId="6">
    <w:abstractNumId w:val="14"/>
  </w:num>
  <w:num w:numId="7">
    <w:abstractNumId w:val="17"/>
  </w:num>
  <w:num w:numId="8">
    <w:abstractNumId w:val="20"/>
  </w:num>
  <w:num w:numId="9">
    <w:abstractNumId w:val="13"/>
  </w:num>
  <w:num w:numId="10">
    <w:abstractNumId w:val="18"/>
  </w:num>
  <w:num w:numId="11">
    <w:abstractNumId w:val="16"/>
  </w:num>
  <w:num w:numId="12">
    <w:abstractNumId w:val="2"/>
  </w:num>
  <w:num w:numId="13">
    <w:abstractNumId w:val="0"/>
  </w:num>
  <w:num w:numId="14">
    <w:abstractNumId w:val="15"/>
  </w:num>
  <w:num w:numId="15">
    <w:abstractNumId w:val="11"/>
  </w:num>
  <w:num w:numId="16">
    <w:abstractNumId w:val="10"/>
  </w:num>
  <w:num w:numId="17">
    <w:abstractNumId w:val="6"/>
  </w:num>
  <w:num w:numId="18">
    <w:abstractNumId w:val="1"/>
  </w:num>
  <w:num w:numId="19">
    <w:abstractNumId w:val="19"/>
  </w:num>
  <w:num w:numId="20">
    <w:abstractNumId w:val="8"/>
  </w:num>
  <w:num w:numId="21">
    <w:abstractNumId w:val="22"/>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552B55"/>
    <w:rsid w:val="01193612"/>
    <w:rsid w:val="015772A4"/>
    <w:rsid w:val="017D14E1"/>
    <w:rsid w:val="019E3125"/>
    <w:rsid w:val="01D74488"/>
    <w:rsid w:val="01F5498B"/>
    <w:rsid w:val="020C6789"/>
    <w:rsid w:val="02500B6C"/>
    <w:rsid w:val="026826BF"/>
    <w:rsid w:val="02684255"/>
    <w:rsid w:val="02AC29FE"/>
    <w:rsid w:val="03B423AD"/>
    <w:rsid w:val="04CA48BF"/>
    <w:rsid w:val="051C765B"/>
    <w:rsid w:val="053578FC"/>
    <w:rsid w:val="059960DD"/>
    <w:rsid w:val="05DB5F9D"/>
    <w:rsid w:val="0607573C"/>
    <w:rsid w:val="070267EF"/>
    <w:rsid w:val="07353D10"/>
    <w:rsid w:val="092835A6"/>
    <w:rsid w:val="09376A22"/>
    <w:rsid w:val="09723643"/>
    <w:rsid w:val="09A16CA2"/>
    <w:rsid w:val="09AC66E2"/>
    <w:rsid w:val="09F83049"/>
    <w:rsid w:val="0B1701D1"/>
    <w:rsid w:val="0B291CB1"/>
    <w:rsid w:val="0BB73AA3"/>
    <w:rsid w:val="0BD20E15"/>
    <w:rsid w:val="0C9C0A71"/>
    <w:rsid w:val="0CEF5715"/>
    <w:rsid w:val="0D3F07C8"/>
    <w:rsid w:val="0E1328C4"/>
    <w:rsid w:val="0E80321E"/>
    <w:rsid w:val="0EAF7D3D"/>
    <w:rsid w:val="0EDF1AEA"/>
    <w:rsid w:val="0F220EF1"/>
    <w:rsid w:val="0F4D1D8B"/>
    <w:rsid w:val="0F9A65DB"/>
    <w:rsid w:val="10826A87"/>
    <w:rsid w:val="109E6C9D"/>
    <w:rsid w:val="10A1308A"/>
    <w:rsid w:val="1134711F"/>
    <w:rsid w:val="114E45EC"/>
    <w:rsid w:val="116A61CF"/>
    <w:rsid w:val="11AB719A"/>
    <w:rsid w:val="11CC2163"/>
    <w:rsid w:val="11CD69B9"/>
    <w:rsid w:val="139F2458"/>
    <w:rsid w:val="13DD6D1E"/>
    <w:rsid w:val="14096B23"/>
    <w:rsid w:val="14404097"/>
    <w:rsid w:val="1441589E"/>
    <w:rsid w:val="154C425F"/>
    <w:rsid w:val="16124B25"/>
    <w:rsid w:val="164E08BB"/>
    <w:rsid w:val="174A1A5B"/>
    <w:rsid w:val="17585A64"/>
    <w:rsid w:val="17982698"/>
    <w:rsid w:val="17AD0913"/>
    <w:rsid w:val="17B84AE8"/>
    <w:rsid w:val="17CA00EB"/>
    <w:rsid w:val="1831105E"/>
    <w:rsid w:val="183F2B14"/>
    <w:rsid w:val="19351519"/>
    <w:rsid w:val="19C270DE"/>
    <w:rsid w:val="1A983C7A"/>
    <w:rsid w:val="1A9D1D74"/>
    <w:rsid w:val="1B1341DD"/>
    <w:rsid w:val="1B785395"/>
    <w:rsid w:val="1B7C407F"/>
    <w:rsid w:val="1BEC0C12"/>
    <w:rsid w:val="1C2C3B80"/>
    <w:rsid w:val="1C476D4C"/>
    <w:rsid w:val="1D21379A"/>
    <w:rsid w:val="1DD952B9"/>
    <w:rsid w:val="1DDD4649"/>
    <w:rsid w:val="1DE01D2A"/>
    <w:rsid w:val="1F543850"/>
    <w:rsid w:val="1FC102B2"/>
    <w:rsid w:val="1FFB2A6A"/>
    <w:rsid w:val="206F3C4C"/>
    <w:rsid w:val="20B754CC"/>
    <w:rsid w:val="22364B7D"/>
    <w:rsid w:val="22441954"/>
    <w:rsid w:val="22A00653"/>
    <w:rsid w:val="23196A21"/>
    <w:rsid w:val="23201794"/>
    <w:rsid w:val="24013373"/>
    <w:rsid w:val="247E06CF"/>
    <w:rsid w:val="24BD0B4C"/>
    <w:rsid w:val="24E72FF2"/>
    <w:rsid w:val="2500362B"/>
    <w:rsid w:val="254402E0"/>
    <w:rsid w:val="25783156"/>
    <w:rsid w:val="25A2609B"/>
    <w:rsid w:val="25E42F4C"/>
    <w:rsid w:val="261D0995"/>
    <w:rsid w:val="26DA3F62"/>
    <w:rsid w:val="276F11A4"/>
    <w:rsid w:val="27882138"/>
    <w:rsid w:val="27DB3CDE"/>
    <w:rsid w:val="28240973"/>
    <w:rsid w:val="28BF3C6F"/>
    <w:rsid w:val="29267409"/>
    <w:rsid w:val="29342395"/>
    <w:rsid w:val="29513623"/>
    <w:rsid w:val="29C37F84"/>
    <w:rsid w:val="2A527CD0"/>
    <w:rsid w:val="2A5A1A2F"/>
    <w:rsid w:val="2C5A4C4D"/>
    <w:rsid w:val="2C5E0A7D"/>
    <w:rsid w:val="2CB96DB1"/>
    <w:rsid w:val="2D964E60"/>
    <w:rsid w:val="2E1707C8"/>
    <w:rsid w:val="2EDB503E"/>
    <w:rsid w:val="2EF10FE5"/>
    <w:rsid w:val="2F754157"/>
    <w:rsid w:val="2FF875BF"/>
    <w:rsid w:val="302F2A61"/>
    <w:rsid w:val="30393E95"/>
    <w:rsid w:val="30782C0F"/>
    <w:rsid w:val="30842400"/>
    <w:rsid w:val="319D547E"/>
    <w:rsid w:val="31D62323"/>
    <w:rsid w:val="32371862"/>
    <w:rsid w:val="33F86541"/>
    <w:rsid w:val="340E70F2"/>
    <w:rsid w:val="34365BDE"/>
    <w:rsid w:val="345F7649"/>
    <w:rsid w:val="34B666F6"/>
    <w:rsid w:val="34F3490B"/>
    <w:rsid w:val="357337FC"/>
    <w:rsid w:val="35922BAF"/>
    <w:rsid w:val="35CF570C"/>
    <w:rsid w:val="36C6306C"/>
    <w:rsid w:val="37014EE8"/>
    <w:rsid w:val="377B7EDC"/>
    <w:rsid w:val="38A40429"/>
    <w:rsid w:val="38BF4662"/>
    <w:rsid w:val="38E05C50"/>
    <w:rsid w:val="391213CF"/>
    <w:rsid w:val="394709FF"/>
    <w:rsid w:val="39533B20"/>
    <w:rsid w:val="398647D6"/>
    <w:rsid w:val="39B8407C"/>
    <w:rsid w:val="3A0755AF"/>
    <w:rsid w:val="3AC948BC"/>
    <w:rsid w:val="3AF27BF8"/>
    <w:rsid w:val="3B6B7D37"/>
    <w:rsid w:val="3C61334E"/>
    <w:rsid w:val="3C7D7AB1"/>
    <w:rsid w:val="3C8C025D"/>
    <w:rsid w:val="3D082BB2"/>
    <w:rsid w:val="3D163594"/>
    <w:rsid w:val="3DB84E4A"/>
    <w:rsid w:val="3E5C5DA2"/>
    <w:rsid w:val="3F1C1543"/>
    <w:rsid w:val="3FB4524B"/>
    <w:rsid w:val="407F5E9B"/>
    <w:rsid w:val="415002B1"/>
    <w:rsid w:val="419A2AF3"/>
    <w:rsid w:val="41B6751F"/>
    <w:rsid w:val="41F536AA"/>
    <w:rsid w:val="438B4CBB"/>
    <w:rsid w:val="43CE7535"/>
    <w:rsid w:val="43E812FF"/>
    <w:rsid w:val="44B14C11"/>
    <w:rsid w:val="4533598C"/>
    <w:rsid w:val="453942DD"/>
    <w:rsid w:val="462A0A9C"/>
    <w:rsid w:val="46A85D30"/>
    <w:rsid w:val="47936EE6"/>
    <w:rsid w:val="47B21FD0"/>
    <w:rsid w:val="47F941DE"/>
    <w:rsid w:val="494C4797"/>
    <w:rsid w:val="49AD1724"/>
    <w:rsid w:val="4A2F728A"/>
    <w:rsid w:val="4AA654AD"/>
    <w:rsid w:val="4B9366F7"/>
    <w:rsid w:val="4BA92F57"/>
    <w:rsid w:val="4C702C83"/>
    <w:rsid w:val="4CAA1BDE"/>
    <w:rsid w:val="4D192AFA"/>
    <w:rsid w:val="4DB049C0"/>
    <w:rsid w:val="4EFE13F1"/>
    <w:rsid w:val="4F8F114A"/>
    <w:rsid w:val="5068097D"/>
    <w:rsid w:val="512F5F11"/>
    <w:rsid w:val="514665D9"/>
    <w:rsid w:val="516F34F2"/>
    <w:rsid w:val="51FC7A66"/>
    <w:rsid w:val="52913624"/>
    <w:rsid w:val="53593B01"/>
    <w:rsid w:val="54194B55"/>
    <w:rsid w:val="542D0264"/>
    <w:rsid w:val="54D61DED"/>
    <w:rsid w:val="557E1B7E"/>
    <w:rsid w:val="55CA0D6F"/>
    <w:rsid w:val="5600573E"/>
    <w:rsid w:val="562F770E"/>
    <w:rsid w:val="566D62CB"/>
    <w:rsid w:val="56C67981"/>
    <w:rsid w:val="57343F1B"/>
    <w:rsid w:val="5765719A"/>
    <w:rsid w:val="57B44344"/>
    <w:rsid w:val="57E2219C"/>
    <w:rsid w:val="587009F1"/>
    <w:rsid w:val="587F428B"/>
    <w:rsid w:val="59497D83"/>
    <w:rsid w:val="59771C60"/>
    <w:rsid w:val="59775960"/>
    <w:rsid w:val="5A612F7B"/>
    <w:rsid w:val="5A8E07B6"/>
    <w:rsid w:val="5AD53B49"/>
    <w:rsid w:val="5AFC4ABC"/>
    <w:rsid w:val="5BF10DC4"/>
    <w:rsid w:val="5C0F2370"/>
    <w:rsid w:val="5C9D4739"/>
    <w:rsid w:val="5CA54488"/>
    <w:rsid w:val="5CE9292E"/>
    <w:rsid w:val="5D730FA6"/>
    <w:rsid w:val="5DBE308E"/>
    <w:rsid w:val="5DD874B9"/>
    <w:rsid w:val="5DF22DCB"/>
    <w:rsid w:val="5DF474C9"/>
    <w:rsid w:val="5E575A76"/>
    <w:rsid w:val="5E7C30F9"/>
    <w:rsid w:val="5E843541"/>
    <w:rsid w:val="5F8613F6"/>
    <w:rsid w:val="5FBC7B73"/>
    <w:rsid w:val="5FDE21DF"/>
    <w:rsid w:val="5FE11D50"/>
    <w:rsid w:val="601131A9"/>
    <w:rsid w:val="611F4D6F"/>
    <w:rsid w:val="613A771A"/>
    <w:rsid w:val="623B7475"/>
    <w:rsid w:val="62E7394E"/>
    <w:rsid w:val="633066BE"/>
    <w:rsid w:val="63C174B5"/>
    <w:rsid w:val="64032214"/>
    <w:rsid w:val="642D3DB4"/>
    <w:rsid w:val="646D2819"/>
    <w:rsid w:val="64AF5C32"/>
    <w:rsid w:val="65521763"/>
    <w:rsid w:val="655A5E64"/>
    <w:rsid w:val="66B9305E"/>
    <w:rsid w:val="67355A2B"/>
    <w:rsid w:val="67387BB0"/>
    <w:rsid w:val="673C6346"/>
    <w:rsid w:val="681451DD"/>
    <w:rsid w:val="6893128E"/>
    <w:rsid w:val="6AA51F4D"/>
    <w:rsid w:val="6B3F37EB"/>
    <w:rsid w:val="6B4849B1"/>
    <w:rsid w:val="6B517D09"/>
    <w:rsid w:val="6B737C7F"/>
    <w:rsid w:val="6BB362CE"/>
    <w:rsid w:val="6C055BAA"/>
    <w:rsid w:val="6C0D558B"/>
    <w:rsid w:val="6C4E249B"/>
    <w:rsid w:val="6C6E0615"/>
    <w:rsid w:val="6D105D62"/>
    <w:rsid w:val="6F04294A"/>
    <w:rsid w:val="6F174E77"/>
    <w:rsid w:val="6F3504ED"/>
    <w:rsid w:val="6F844D69"/>
    <w:rsid w:val="702532F1"/>
    <w:rsid w:val="704B5D09"/>
    <w:rsid w:val="70C40C3B"/>
    <w:rsid w:val="7173269C"/>
    <w:rsid w:val="71B468F7"/>
    <w:rsid w:val="71FE771B"/>
    <w:rsid w:val="728442FC"/>
    <w:rsid w:val="729B57EB"/>
    <w:rsid w:val="72B702B0"/>
    <w:rsid w:val="72DD2049"/>
    <w:rsid w:val="736A1142"/>
    <w:rsid w:val="73B477A6"/>
    <w:rsid w:val="73BA3CD8"/>
    <w:rsid w:val="73E94496"/>
    <w:rsid w:val="749B7A5D"/>
    <w:rsid w:val="74AF0F5C"/>
    <w:rsid w:val="750B1F35"/>
    <w:rsid w:val="75994A17"/>
    <w:rsid w:val="75A723C7"/>
    <w:rsid w:val="767C3F65"/>
    <w:rsid w:val="76D14F1F"/>
    <w:rsid w:val="78015CFE"/>
    <w:rsid w:val="78A73E42"/>
    <w:rsid w:val="78B35276"/>
    <w:rsid w:val="78E10052"/>
    <w:rsid w:val="7A3948AB"/>
    <w:rsid w:val="7AA51642"/>
    <w:rsid w:val="7B6731B4"/>
    <w:rsid w:val="7C3B7086"/>
    <w:rsid w:val="7C8B1F44"/>
    <w:rsid w:val="7DEE5187"/>
    <w:rsid w:val="7E2B4DBC"/>
    <w:rsid w:val="7F3B44C5"/>
    <w:rsid w:val="7F846F1D"/>
    <w:rsid w:val="7FD743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5"/>
      <w:ind w:left="533" w:hanging="361"/>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1880" w:hanging="360"/>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link w:val="15"/>
    <w:qFormat/>
    <w:uiPriority w:val="1"/>
    <w:rPr>
      <w:rFonts w:ascii="Times New Roman" w:hAnsi="Times New Roman" w:eastAsia="Times New Roman" w:cs="Times New Roman"/>
      <w:sz w:val="24"/>
      <w:szCs w:val="24"/>
      <w:lang w:val="en-US" w:eastAsia="en-US" w:bidi="ar-SA"/>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itle"/>
    <w:basedOn w:val="1"/>
    <w:qFormat/>
    <w:uiPriority w:val="1"/>
    <w:pPr>
      <w:spacing w:before="148"/>
      <w:ind w:left="533" w:right="956"/>
      <w:jc w:val="center"/>
    </w:pPr>
    <w:rPr>
      <w:rFonts w:ascii="Times New Roman" w:hAnsi="Times New Roman" w:eastAsia="Times New Roman" w:cs="Times New Roman"/>
      <w:sz w:val="44"/>
      <w:szCs w:val="44"/>
      <w:u w:val="single" w:color="000000"/>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880" w:hanging="360"/>
    </w:pPr>
    <w:rPr>
      <w:rFonts w:ascii="Times New Roman" w:hAnsi="Times New Roman" w:eastAsia="Times New Roman" w:cs="Times New Roman"/>
      <w:lang w:val="en-US" w:eastAsia="en-US" w:bidi="ar-SA"/>
    </w:rPr>
  </w:style>
  <w:style w:type="paragraph" w:customStyle="1" w:styleId="14">
    <w:name w:val="Table Paragraph"/>
    <w:basedOn w:val="1"/>
    <w:qFormat/>
    <w:uiPriority w:val="1"/>
    <w:rPr>
      <w:rFonts w:ascii="Times New Roman" w:hAnsi="Times New Roman" w:eastAsia="Times New Roman" w:cs="Times New Roman"/>
      <w:lang w:val="en-US" w:eastAsia="en-US" w:bidi="ar-SA"/>
    </w:rPr>
  </w:style>
  <w:style w:type="character" w:customStyle="1" w:styleId="15">
    <w:name w:val="Body Text Char"/>
    <w:link w:val="6"/>
    <w:uiPriority w:val="1"/>
    <w:rPr>
      <w:rFonts w:ascii="Times New Roman" w:hAnsi="Times New Roman" w:eastAsia="Times New Roman" w:cs="Times New Roman"/>
      <w:sz w:val="24"/>
      <w:szCs w:val="24"/>
      <w:lang w:val="en-US" w:eastAsia="en-US" w:bidi="ar-SA"/>
    </w:rPr>
  </w:style>
  <w:style w:type="table" w:customStyle="1" w:styleId="16">
    <w:name w:val="TableGrid"/>
    <w:qFormat/>
    <w:uiPriority w:val="0"/>
    <w:rPr>
      <w:rFonts w:asciiTheme="minorHAnsi" w:hAnsiTheme="minorHAnsi" w:eastAsiaTheme="minorEastAsia" w:cstheme="minorBidi"/>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17.png"/><Relationship Id="rId46" Type="http://schemas.openxmlformats.org/officeDocument/2006/relationships/image" Target="media/image16.png"/><Relationship Id="rId45"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endnotes" Target="endnotes.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4.png"/><Relationship Id="rId35" Type="http://schemas.openxmlformats.org/officeDocument/2006/relationships/image" Target="media/image2.png"/><Relationship Id="rId34" Type="http://schemas.openxmlformats.org/officeDocument/2006/relationships/image" Target="media/image1.png"/><Relationship Id="rId33" Type="http://schemas.openxmlformats.org/officeDocument/2006/relationships/image" Target="media/image6.jpeg"/><Relationship Id="rId32" Type="http://schemas.openxmlformats.org/officeDocument/2006/relationships/image" Target="media/image5.jpeg"/><Relationship Id="rId31" Type="http://schemas.openxmlformats.org/officeDocument/2006/relationships/theme" Target="theme/theme1.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0"/>
    <customShpInfo spid="_x0000_s2053"/>
    <customShpInfo spid="_x0000_s2055"/>
    <customShpInfo spid="_x0000_s2056"/>
    <customShpInfo spid="_x0000_s2054"/>
    <customShpInfo spid="_x0000_s2061"/>
    <customShpInfo spid="_x0000_s2058"/>
    <customShpInfo spid="_x0000_s2059"/>
    <customShpInfo spid="_x0000_s2057"/>
    <customShpInfo spid="_x0000_s2060"/>
    <customShpInfo spid="_x0000_s2063"/>
    <customShpInfo spid="_x0000_s2064"/>
    <customShpInfo spid="_x0000_s2062"/>
    <customShpInfo spid="_x0000_s2065"/>
    <customShpInfo spid="_x0000_s2070"/>
    <customShpInfo spid="_x0000_s2067"/>
    <customShpInfo spid="_x0000_s2068"/>
    <customShpInfo spid="_x0000_s2066"/>
    <customShpInfo spid="_x0000_s2069"/>
    <customShpInfo spid="_x0000_s2072"/>
    <customShpInfo spid="_x0000_s2073"/>
    <customShpInfo spid="_x0000_s2071"/>
    <customShpInfo spid="_x0000_s2074"/>
    <customShpInfo spid="_x0000_s2081"/>
    <customShpInfo spid="_x0000_s2075"/>
    <customShpInfo spid="_x0000_s2076"/>
    <customShpInfo spid="_x0000_s2078"/>
    <customShpInfo spid="_x0000_s2079"/>
    <customShpInfo spid="_x0000_s2077"/>
    <customShpInfo spid="_x0000_s2080"/>
    <customShpInfo spid="_x0000_s2083"/>
    <customShpInfo spid="_x0000_s2084"/>
    <customShpInfo spid="_x0000_s2082"/>
    <customShpInfo spid="_x0000_s2085"/>
    <customShpInfo spid="_x0000_s1026" textRotate="1"/>
    <customShpInfo spid="_x0000_s2087"/>
    <customShpInfo spid="_x0000_s2089"/>
    <customShpInfo spid="_x0000_s2090"/>
    <customShpInfo spid="_x0000_s2088"/>
    <customShpInfo spid="_x0000_s2091"/>
    <customShpInfo spid="_x0000_s2096"/>
    <customShpInfo spid="_x0000_s2093"/>
    <customShpInfo spid="_x0000_s2094"/>
    <customShpInfo spid="_x0000_s2092"/>
    <customShpInfo spid="_x0000_s2098"/>
    <customShpInfo spid="_x0000_s2099"/>
    <customShpInfo spid="_x0000_s2097"/>
    <customShpInfo spid="_x0000_s2100"/>
    <customShpInfo spid="_x0000_s2105"/>
    <customShpInfo spid="_x0000_s2102"/>
    <customShpInfo spid="_x0000_s2103"/>
    <customShpInfo spid="_x0000_s2101"/>
    <customShpInfo spid="_x0000_s2107"/>
    <customShpInfo spid="_x0000_s2108"/>
    <customShpInfo spid="_x0000_s2106"/>
    <customShpInfo spid="_x0000_s2109"/>
    <customShpInfo spid="_x0000_s2111"/>
    <customShpInfo spid="_x0000_s2113"/>
    <customShpInfo spid="_x0000_s2114"/>
    <customShpInfo spid="_x0000_s2112"/>
    <customShpInfo spid="_x0000_s2115"/>
    <customShpInfo spid="_x0000_s2132"/>
    <customShpInfo spid="_x0000_s2129"/>
    <customShpInfo spid="_x0000_s2130"/>
    <customShpInfo spid="_x0000_s2128"/>
    <customShpInfo spid="_x0000_s2134"/>
    <customShpInfo spid="_x0000_s2135"/>
    <customShpInfo spid="_x0000_s2133"/>
    <customShpInfo spid="_x0000_s2136"/>
    <customShpInfo spid="_x0000_s2147"/>
    <customShpInfo spid="_x0000_s2149"/>
    <customShpInfo spid="_x0000_s2150"/>
    <customShpInfo spid="_x0000_s2148"/>
    <customShpInfo spid="_x0000_s2151"/>
    <customShpInfo spid="_x0000_s2153"/>
    <customShpInfo spid="_x0000_s2154"/>
    <customShpInfo spid="_x0000_s2152"/>
    <customShpInfo spid="_x0000_s2155"/>
    <customShpInfo spid="_x0000_s1027"/>
    <customShpInfo spid="_x0000_s1032"/>
    <customShpInfo spid="_x0000_s1033"/>
    <customShpInfo spid="_x0000_s1031"/>
    <customShpInfo spid="_x0000_s1029"/>
    <customShpInfo spid="_x0000_s1030"/>
    <customShpInfo spid="_x0000_s1028"/>
    <customShpInfo spid="_x0000_s1034"/>
    <customShpInfo spid="_x0000_s1035"/>
    <customShpInfo spid="_x0000_s1037"/>
    <customShpInfo spid="_x0000_s1038"/>
    <customShpInfo spid="_x0000_s1039"/>
    <customShpInfo spid="_x0000_s1036"/>
    <customShpInfo spid="_x0000_s1041"/>
    <customShpInfo spid="_x0000_s1042"/>
    <customShpInfo spid="_x0000_s1043"/>
    <customShpInfo spid="_x0000_s1040"/>
    <customShpInfo spid="_x0000_s1045"/>
    <customShpInfo spid="_x0000_s1046"/>
    <customShpInfo spid="_x0000_s1044"/>
    <customShpInfo spid="_x0000_s1048"/>
    <customShpInfo spid="_x0000_s1049"/>
    <customShpInfo spid="_x0000_s1047"/>
    <customShpInfo spid="_x0000_s1056"/>
    <customShpInfo spid="_x0000_s1057"/>
    <customShpInfo spid="_x0000_s1058"/>
    <customShpInfo spid="_x0000_s1059"/>
    <customShpInfo spid="_x0000_s1055"/>
    <customShpInfo spid="_x0000_s1061"/>
    <customShpInfo spid="_x0000_s1062"/>
    <customShpInfo spid="_x0000_s1060"/>
    <customShpInfo spid="_x0000_s1064"/>
    <customShpInfo spid="_x0000_s1065"/>
    <customShpInfo spid="_x0000_s1063"/>
    <customShpInfo spid="_x0000_s1067"/>
    <customShpInfo spid="_x0000_s1068"/>
    <customShpInfo spid="_x0000_s1066"/>
    <customShpInfo spid="_x0000_s1069"/>
    <customShpInfo spid="_x0000_s1071"/>
    <customShpInfo spid="_x0000_s1072"/>
    <customShpInfo spid="_x0000_s1070"/>
    <customShpInfo spid="_x0000_s1077"/>
    <customShpInfo spid="_x0000_s1078"/>
    <customShpInfo spid="_x0000_s1076"/>
    <customShpInfo spid="_x0000_s1089"/>
    <customShpInfo spid="_x0000_s1090"/>
    <customShpInfo spid="_x0000_s1088"/>
    <customShpInfo spid="_x0000_s1092"/>
    <customShpInfo spid="_x0000_s1093"/>
    <customShpInfo spid="_x0000_s1091"/>
    <customShpInfo spid="_x0000_s1128"/>
    <customShpInfo spid="_x0000_s1129"/>
    <customShpInfo spid="_x0000_s1127"/>
    <customShpInfo spid="_x0000_s1135"/>
    <customShpInfo spid="_x0000_s1136"/>
    <customShpInfo spid="_x0000_s11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2022-12-14T21:19:00Z</dcterms:created>
  <dc:creator>deepi</dc:creator>
  <cp:lastModifiedBy>Ankur Sharma</cp:lastModifiedBy>
  <dcterms:modified xsi:type="dcterms:W3CDTF">2022-12-16T06:27:49Z</dcterms:modified>
  <dc:title>Microsoft Word - Project Report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2022-12-02T00:00:00Z</vt:filetime>
  </property>
  <property fmtid="{D5CDD505-2E9C-101B-9397-08002B2CF9AE}" pid="3" name="LastSaved">
    <vt:filetime>2022-12-14T00:00:00Z</vt:filetime>
  </property>
  <property fmtid="{D5CDD505-2E9C-101B-9397-08002B2CF9AE}" pid="4" name="KSOProductBuildVer">
    <vt:lpwstr>1033-11.2.0.11440</vt:lpwstr>
  </property>
  <property fmtid="{D5CDD505-2E9C-101B-9397-08002B2CF9AE}" pid="5" name="ICV">
    <vt:lpwstr>25B7B9867CE64B95B58BB7A730E91F75</vt:lpwstr>
  </property>
</Properties>
</file>